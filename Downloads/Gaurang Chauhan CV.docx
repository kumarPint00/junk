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12B0" w14:textId="11CB0717" w:rsidR="006B29F1" w:rsidRDefault="00000000">
      <w:pPr>
        <w:pStyle w:val="Title"/>
      </w:pPr>
      <w:r>
        <w:rPr>
          <w:noProof/>
        </w:rPr>
        <mc:AlternateContent>
          <mc:Choice Requires="wpg">
            <w:drawing>
              <wp:anchor distT="0" distB="0" distL="0" distR="0" simplePos="0" relativeHeight="251642880" behindDoc="1" locked="0" layoutInCell="1" allowOverlap="1" wp14:anchorId="207F9EA3" wp14:editId="352F92DD">
                <wp:simplePos x="0" y="0"/>
                <wp:positionH relativeFrom="page">
                  <wp:posOffset>304800</wp:posOffset>
                </wp:positionH>
                <wp:positionV relativeFrom="page">
                  <wp:posOffset>304800</wp:posOffset>
                </wp:positionV>
                <wp:extent cx="6954520" cy="10081767"/>
                <wp:effectExtent l="0" t="0" r="0" b="0"/>
                <wp:wrapNone/>
                <wp:docPr id="1" name="Group 1"/>
                <wp:cNvGraphicFramePr/>
                <a:graphic xmlns:a="http://schemas.openxmlformats.org/drawingml/2006/main">
                  <a:graphicData uri="http://schemas.microsoft.com/office/word/2010/wordprocessingGroup">
                    <wpg:wgp>
                      <wpg:cNvGrpSpPr/>
                      <wpg:grpSpPr>
                        <a:xfrm>
                          <a:off x="0" y="0"/>
                          <a:ext cx="6954520" cy="10081767"/>
                          <a:chOff x="0" y="0"/>
                          <a:chExt cx="6954520" cy="10081767"/>
                        </a:xfrm>
                      </wpg:grpSpPr>
                      <wps:wsp>
                        <wps:cNvPr id="2" name="Graphic 2"/>
                        <wps:cNvSpPr/>
                        <wps:spPr>
                          <a:xfrm>
                            <a:off x="18288" y="18287"/>
                            <a:ext cx="6936105" cy="10027920"/>
                          </a:xfrm>
                          <a:custGeom>
                            <a:avLst/>
                            <a:gdLst/>
                            <a:ahLst/>
                            <a:cxnLst/>
                            <a:rect l="l" t="t" r="r" b="b"/>
                            <a:pathLst>
                              <a:path w="6936105" h="10027920">
                                <a:moveTo>
                                  <a:pt x="9144" y="18288"/>
                                </a:moveTo>
                                <a:lnTo>
                                  <a:pt x="0" y="18288"/>
                                </a:lnTo>
                                <a:lnTo>
                                  <a:pt x="0" y="10027920"/>
                                </a:lnTo>
                                <a:lnTo>
                                  <a:pt x="9144" y="10027920"/>
                                </a:lnTo>
                                <a:lnTo>
                                  <a:pt x="9144" y="18288"/>
                                </a:lnTo>
                                <a:close/>
                              </a:path>
                              <a:path w="6936105" h="10027920">
                                <a:moveTo>
                                  <a:pt x="18288" y="0"/>
                                </a:moveTo>
                                <a:lnTo>
                                  <a:pt x="9144" y="0"/>
                                </a:lnTo>
                                <a:lnTo>
                                  <a:pt x="0" y="0"/>
                                </a:lnTo>
                                <a:lnTo>
                                  <a:pt x="0" y="7620"/>
                                </a:lnTo>
                                <a:lnTo>
                                  <a:pt x="0" y="16764"/>
                                </a:lnTo>
                                <a:lnTo>
                                  <a:pt x="9144" y="16764"/>
                                </a:lnTo>
                                <a:lnTo>
                                  <a:pt x="9144" y="7620"/>
                                </a:lnTo>
                                <a:lnTo>
                                  <a:pt x="18288" y="7620"/>
                                </a:lnTo>
                                <a:lnTo>
                                  <a:pt x="18288" y="0"/>
                                </a:lnTo>
                                <a:close/>
                              </a:path>
                              <a:path w="6936105" h="10027920">
                                <a:moveTo>
                                  <a:pt x="21336" y="18288"/>
                                </a:moveTo>
                                <a:lnTo>
                                  <a:pt x="12192" y="18288"/>
                                </a:lnTo>
                                <a:lnTo>
                                  <a:pt x="12192" y="10027920"/>
                                </a:lnTo>
                                <a:lnTo>
                                  <a:pt x="21336" y="10027920"/>
                                </a:lnTo>
                                <a:lnTo>
                                  <a:pt x="21336" y="18288"/>
                                </a:lnTo>
                                <a:close/>
                              </a:path>
                              <a:path w="6936105" h="10027920">
                                <a:moveTo>
                                  <a:pt x="6908292" y="18288"/>
                                </a:moveTo>
                                <a:lnTo>
                                  <a:pt x="6899148" y="18288"/>
                                </a:lnTo>
                                <a:lnTo>
                                  <a:pt x="6899148" y="10027920"/>
                                </a:lnTo>
                                <a:lnTo>
                                  <a:pt x="6908292" y="10027920"/>
                                </a:lnTo>
                                <a:lnTo>
                                  <a:pt x="6908292" y="18288"/>
                                </a:lnTo>
                                <a:close/>
                              </a:path>
                              <a:path w="6936105" h="10027920">
                                <a:moveTo>
                                  <a:pt x="6935724" y="18288"/>
                                </a:moveTo>
                                <a:lnTo>
                                  <a:pt x="6920484" y="18288"/>
                                </a:lnTo>
                                <a:lnTo>
                                  <a:pt x="6917436" y="18288"/>
                                </a:lnTo>
                                <a:lnTo>
                                  <a:pt x="6911340" y="18288"/>
                                </a:lnTo>
                                <a:lnTo>
                                  <a:pt x="6911340" y="10027920"/>
                                </a:lnTo>
                                <a:lnTo>
                                  <a:pt x="6917436" y="10027920"/>
                                </a:lnTo>
                                <a:lnTo>
                                  <a:pt x="6920484" y="10027920"/>
                                </a:lnTo>
                                <a:lnTo>
                                  <a:pt x="6935724" y="10027920"/>
                                </a:lnTo>
                                <a:lnTo>
                                  <a:pt x="6935724" y="18288"/>
                                </a:lnTo>
                                <a:close/>
                              </a:path>
                            </a:pathLst>
                          </a:custGeom>
                          <a:solidFill>
                            <a:srgbClr val="000000"/>
                          </a:solidFill>
                        </wps:spPr>
                        <wps:bodyPr wrap="square" lIns="0" tIns="0" rIns="0" bIns="0" rtlCol="0">
                          <a:noAutofit/>
                        </wps:bodyPr>
                      </wps:wsp>
                      <wps:wsp>
                        <wps:cNvPr id="3" name="Graphic 3"/>
                        <wps:cNvSpPr/>
                        <wps:spPr>
                          <a:xfrm>
                            <a:off x="24384" y="24383"/>
                            <a:ext cx="12700" cy="10795"/>
                          </a:xfrm>
                          <a:custGeom>
                            <a:avLst/>
                            <a:gdLst/>
                            <a:ahLst/>
                            <a:cxnLst/>
                            <a:rect l="l" t="t" r="r" b="b"/>
                            <a:pathLst>
                              <a:path w="12700" h="10795">
                                <a:moveTo>
                                  <a:pt x="12192" y="0"/>
                                </a:moveTo>
                                <a:lnTo>
                                  <a:pt x="9144" y="0"/>
                                </a:lnTo>
                                <a:lnTo>
                                  <a:pt x="0" y="0"/>
                                </a:lnTo>
                                <a:lnTo>
                                  <a:pt x="0" y="7620"/>
                                </a:lnTo>
                                <a:lnTo>
                                  <a:pt x="0" y="10668"/>
                                </a:lnTo>
                                <a:lnTo>
                                  <a:pt x="9144" y="10668"/>
                                </a:lnTo>
                                <a:lnTo>
                                  <a:pt x="9144" y="7620"/>
                                </a:lnTo>
                                <a:lnTo>
                                  <a:pt x="12192" y="7620"/>
                                </a:lnTo>
                                <a:lnTo>
                                  <a:pt x="12192" y="0"/>
                                </a:lnTo>
                                <a:close/>
                              </a:path>
                            </a:pathLst>
                          </a:custGeom>
                          <a:solidFill>
                            <a:srgbClr val="FFFFFF"/>
                          </a:solidFill>
                        </wps:spPr>
                        <wps:bodyPr wrap="square" lIns="0" tIns="0" rIns="0" bIns="0" rtlCol="0">
                          <a:noAutofit/>
                        </wps:bodyPr>
                      </wps:wsp>
                      <wps:wsp>
                        <wps:cNvPr id="4" name="Graphic 4"/>
                        <wps:cNvSpPr/>
                        <wps:spPr>
                          <a:xfrm>
                            <a:off x="30480" y="18287"/>
                            <a:ext cx="6888480" cy="20320"/>
                          </a:xfrm>
                          <a:custGeom>
                            <a:avLst/>
                            <a:gdLst/>
                            <a:ahLst/>
                            <a:cxnLst/>
                            <a:rect l="l" t="t" r="r" b="b"/>
                            <a:pathLst>
                              <a:path w="6888480" h="20320">
                                <a:moveTo>
                                  <a:pt x="9144" y="10668"/>
                                </a:moveTo>
                                <a:lnTo>
                                  <a:pt x="0" y="10668"/>
                                </a:lnTo>
                                <a:lnTo>
                                  <a:pt x="0" y="19812"/>
                                </a:lnTo>
                                <a:lnTo>
                                  <a:pt x="9144" y="19812"/>
                                </a:lnTo>
                                <a:lnTo>
                                  <a:pt x="9144" y="10668"/>
                                </a:lnTo>
                                <a:close/>
                              </a:path>
                              <a:path w="6888480" h="20320">
                                <a:moveTo>
                                  <a:pt x="6888480" y="0"/>
                                </a:moveTo>
                                <a:lnTo>
                                  <a:pt x="6096" y="0"/>
                                </a:lnTo>
                                <a:lnTo>
                                  <a:pt x="6096" y="7620"/>
                                </a:lnTo>
                                <a:lnTo>
                                  <a:pt x="6888480" y="7620"/>
                                </a:lnTo>
                                <a:lnTo>
                                  <a:pt x="6888480" y="0"/>
                                </a:lnTo>
                                <a:close/>
                              </a:path>
                            </a:pathLst>
                          </a:custGeom>
                          <a:solidFill>
                            <a:srgbClr val="000000"/>
                          </a:solidFill>
                        </wps:spPr>
                        <wps:bodyPr wrap="square" lIns="0" tIns="0" rIns="0" bIns="0" rtlCol="0">
                          <a:noAutofit/>
                        </wps:bodyPr>
                      </wps:wsp>
                      <wps:wsp>
                        <wps:cNvPr id="5" name="Graphic 5"/>
                        <wps:cNvSpPr/>
                        <wps:spPr>
                          <a:xfrm>
                            <a:off x="36576" y="24383"/>
                            <a:ext cx="6882765" cy="7620"/>
                          </a:xfrm>
                          <a:custGeom>
                            <a:avLst/>
                            <a:gdLst/>
                            <a:ahLst/>
                            <a:cxnLst/>
                            <a:rect l="l" t="t" r="r" b="b"/>
                            <a:pathLst>
                              <a:path w="6882765" h="7620">
                                <a:moveTo>
                                  <a:pt x="6882383" y="0"/>
                                </a:moveTo>
                                <a:lnTo>
                                  <a:pt x="0" y="0"/>
                                </a:lnTo>
                                <a:lnTo>
                                  <a:pt x="0" y="7620"/>
                                </a:lnTo>
                                <a:lnTo>
                                  <a:pt x="6882383" y="7620"/>
                                </a:lnTo>
                                <a:lnTo>
                                  <a:pt x="6882383" y="0"/>
                                </a:lnTo>
                                <a:close/>
                              </a:path>
                            </a:pathLst>
                          </a:custGeom>
                          <a:solidFill>
                            <a:srgbClr val="FFFFFF"/>
                          </a:solidFill>
                        </wps:spPr>
                        <wps:bodyPr wrap="square" lIns="0" tIns="0" rIns="0" bIns="0" rtlCol="0">
                          <a:noAutofit/>
                        </wps:bodyPr>
                      </wps:wsp>
                      <wps:wsp>
                        <wps:cNvPr id="6" name="Graphic 6"/>
                        <wps:cNvSpPr/>
                        <wps:spPr>
                          <a:xfrm>
                            <a:off x="36576" y="18287"/>
                            <a:ext cx="6903720" cy="20320"/>
                          </a:xfrm>
                          <a:custGeom>
                            <a:avLst/>
                            <a:gdLst/>
                            <a:ahLst/>
                            <a:cxnLst/>
                            <a:rect l="l" t="t" r="r" b="b"/>
                            <a:pathLst>
                              <a:path w="6903720" h="20320">
                                <a:moveTo>
                                  <a:pt x="6882384" y="10668"/>
                                </a:moveTo>
                                <a:lnTo>
                                  <a:pt x="0" y="10668"/>
                                </a:lnTo>
                                <a:lnTo>
                                  <a:pt x="0" y="19812"/>
                                </a:lnTo>
                                <a:lnTo>
                                  <a:pt x="6882384" y="19812"/>
                                </a:lnTo>
                                <a:lnTo>
                                  <a:pt x="6882384" y="10668"/>
                                </a:lnTo>
                                <a:close/>
                              </a:path>
                              <a:path w="6903720" h="20320">
                                <a:moveTo>
                                  <a:pt x="6903720" y="0"/>
                                </a:moveTo>
                                <a:lnTo>
                                  <a:pt x="6900672" y="0"/>
                                </a:lnTo>
                                <a:lnTo>
                                  <a:pt x="6894576" y="0"/>
                                </a:lnTo>
                                <a:lnTo>
                                  <a:pt x="6882384" y="0"/>
                                </a:lnTo>
                                <a:lnTo>
                                  <a:pt x="6882384" y="7620"/>
                                </a:lnTo>
                                <a:lnTo>
                                  <a:pt x="6894576" y="7620"/>
                                </a:lnTo>
                                <a:lnTo>
                                  <a:pt x="6894576" y="16764"/>
                                </a:lnTo>
                                <a:lnTo>
                                  <a:pt x="6903720" y="16764"/>
                                </a:lnTo>
                                <a:lnTo>
                                  <a:pt x="6903720" y="0"/>
                                </a:lnTo>
                                <a:close/>
                              </a:path>
                            </a:pathLst>
                          </a:custGeom>
                          <a:solidFill>
                            <a:srgbClr val="000000"/>
                          </a:solidFill>
                        </wps:spPr>
                        <wps:bodyPr wrap="square" lIns="0" tIns="0" rIns="0" bIns="0" rtlCol="0">
                          <a:noAutofit/>
                        </wps:bodyPr>
                      </wps:wsp>
                      <wps:wsp>
                        <wps:cNvPr id="7" name="Graphic 7"/>
                        <wps:cNvSpPr/>
                        <wps:spPr>
                          <a:xfrm>
                            <a:off x="6925056" y="24383"/>
                            <a:ext cx="9525" cy="10795"/>
                          </a:xfrm>
                          <a:custGeom>
                            <a:avLst/>
                            <a:gdLst/>
                            <a:ahLst/>
                            <a:cxnLst/>
                            <a:rect l="l" t="t" r="r" b="b"/>
                            <a:pathLst>
                              <a:path w="9525" h="10795">
                                <a:moveTo>
                                  <a:pt x="9144" y="0"/>
                                </a:moveTo>
                                <a:lnTo>
                                  <a:pt x="0" y="0"/>
                                </a:lnTo>
                                <a:lnTo>
                                  <a:pt x="0" y="10668"/>
                                </a:lnTo>
                                <a:lnTo>
                                  <a:pt x="9144" y="10668"/>
                                </a:lnTo>
                                <a:lnTo>
                                  <a:pt x="9144" y="0"/>
                                </a:lnTo>
                                <a:close/>
                              </a:path>
                            </a:pathLst>
                          </a:custGeom>
                          <a:solidFill>
                            <a:srgbClr val="FFFFFF"/>
                          </a:solidFill>
                        </wps:spPr>
                        <wps:bodyPr wrap="square" lIns="0" tIns="0" rIns="0" bIns="0" rtlCol="0">
                          <a:noAutofit/>
                        </wps:bodyPr>
                      </wps:wsp>
                      <wps:wsp>
                        <wps:cNvPr id="8" name="Graphic 8"/>
                        <wps:cNvSpPr/>
                        <wps:spPr>
                          <a:xfrm>
                            <a:off x="18288" y="28955"/>
                            <a:ext cx="6910070" cy="10038715"/>
                          </a:xfrm>
                          <a:custGeom>
                            <a:avLst/>
                            <a:gdLst/>
                            <a:ahLst/>
                            <a:cxnLst/>
                            <a:rect l="l" t="t" r="r" b="b"/>
                            <a:pathLst>
                              <a:path w="6910070" h="10038715">
                                <a:moveTo>
                                  <a:pt x="18288" y="10029444"/>
                                </a:moveTo>
                                <a:lnTo>
                                  <a:pt x="9144" y="10029444"/>
                                </a:lnTo>
                                <a:lnTo>
                                  <a:pt x="9144" y="10017252"/>
                                </a:lnTo>
                                <a:lnTo>
                                  <a:pt x="0" y="10017252"/>
                                </a:lnTo>
                                <a:lnTo>
                                  <a:pt x="0" y="10029444"/>
                                </a:lnTo>
                                <a:lnTo>
                                  <a:pt x="0" y="10035540"/>
                                </a:lnTo>
                                <a:lnTo>
                                  <a:pt x="0" y="10038588"/>
                                </a:lnTo>
                                <a:lnTo>
                                  <a:pt x="18288" y="10038588"/>
                                </a:lnTo>
                                <a:lnTo>
                                  <a:pt x="18288" y="10029444"/>
                                </a:lnTo>
                                <a:close/>
                              </a:path>
                              <a:path w="6910070" h="1003871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noAutofit/>
                        </wps:bodyPr>
                      </wps:wsp>
                      <wps:wsp>
                        <wps:cNvPr id="9" name="Graphic 9"/>
                        <wps:cNvSpPr/>
                        <wps:spPr>
                          <a:xfrm>
                            <a:off x="24383" y="10052304"/>
                            <a:ext cx="12700" cy="9525"/>
                          </a:xfrm>
                          <a:custGeom>
                            <a:avLst/>
                            <a:gdLst/>
                            <a:ahLst/>
                            <a:cxnLst/>
                            <a:rect l="l" t="t" r="r" b="b"/>
                            <a:pathLst>
                              <a:path w="12700" h="9525">
                                <a:moveTo>
                                  <a:pt x="12191" y="0"/>
                                </a:moveTo>
                                <a:lnTo>
                                  <a:pt x="0" y="0"/>
                                </a:lnTo>
                                <a:lnTo>
                                  <a:pt x="0" y="9143"/>
                                </a:lnTo>
                                <a:lnTo>
                                  <a:pt x="12191" y="9143"/>
                                </a:lnTo>
                                <a:lnTo>
                                  <a:pt x="12191" y="0"/>
                                </a:lnTo>
                                <a:close/>
                              </a:path>
                            </a:pathLst>
                          </a:custGeom>
                          <a:solidFill>
                            <a:srgbClr val="FFFFFF"/>
                          </a:solidFill>
                        </wps:spPr>
                        <wps:bodyPr wrap="square" lIns="0" tIns="0" rIns="0" bIns="0" rtlCol="0">
                          <a:noAutofit/>
                        </wps:bodyPr>
                      </wps:wsp>
                      <wps:wsp>
                        <wps:cNvPr id="10" name="Graphic 10"/>
                        <wps:cNvSpPr/>
                        <wps:spPr>
                          <a:xfrm>
                            <a:off x="30480" y="10046207"/>
                            <a:ext cx="6887209" cy="35560"/>
                          </a:xfrm>
                          <a:custGeom>
                            <a:avLst/>
                            <a:gdLst/>
                            <a:ahLst/>
                            <a:cxnLst/>
                            <a:rect l="l" t="t" r="r" b="b"/>
                            <a:pathLst>
                              <a:path w="6887209" h="35560">
                                <a:moveTo>
                                  <a:pt x="9144" y="0"/>
                                </a:moveTo>
                                <a:lnTo>
                                  <a:pt x="0" y="0"/>
                                </a:lnTo>
                                <a:lnTo>
                                  <a:pt x="0" y="9144"/>
                                </a:lnTo>
                                <a:lnTo>
                                  <a:pt x="9144" y="9144"/>
                                </a:lnTo>
                                <a:lnTo>
                                  <a:pt x="9144" y="0"/>
                                </a:lnTo>
                                <a:close/>
                              </a:path>
                              <a:path w="6887209" h="35560">
                                <a:moveTo>
                                  <a:pt x="6886956" y="12192"/>
                                </a:moveTo>
                                <a:lnTo>
                                  <a:pt x="6096" y="12192"/>
                                </a:lnTo>
                                <a:lnTo>
                                  <a:pt x="6096" y="18288"/>
                                </a:lnTo>
                                <a:lnTo>
                                  <a:pt x="6096" y="21336"/>
                                </a:lnTo>
                                <a:lnTo>
                                  <a:pt x="6096" y="35052"/>
                                </a:lnTo>
                                <a:lnTo>
                                  <a:pt x="6886956" y="35052"/>
                                </a:lnTo>
                                <a:lnTo>
                                  <a:pt x="6886956" y="21336"/>
                                </a:lnTo>
                                <a:lnTo>
                                  <a:pt x="6886956" y="18288"/>
                                </a:lnTo>
                                <a:lnTo>
                                  <a:pt x="6886956" y="12192"/>
                                </a:lnTo>
                                <a:close/>
                              </a:path>
                            </a:pathLst>
                          </a:custGeom>
                          <a:solidFill>
                            <a:srgbClr val="000000"/>
                          </a:solidFill>
                        </wps:spPr>
                        <wps:bodyPr wrap="square" lIns="0" tIns="0" rIns="0" bIns="0" rtlCol="0">
                          <a:noAutofit/>
                        </wps:bodyPr>
                      </wps:wsp>
                      <wps:wsp>
                        <wps:cNvPr id="11" name="Graphic 11"/>
                        <wps:cNvSpPr/>
                        <wps:spPr>
                          <a:xfrm>
                            <a:off x="36576" y="10052304"/>
                            <a:ext cx="6880859" cy="9525"/>
                          </a:xfrm>
                          <a:custGeom>
                            <a:avLst/>
                            <a:gdLst/>
                            <a:ahLst/>
                            <a:cxnLst/>
                            <a:rect l="l" t="t" r="r" b="b"/>
                            <a:pathLst>
                              <a:path w="6880859" h="9525">
                                <a:moveTo>
                                  <a:pt x="6880859" y="0"/>
                                </a:moveTo>
                                <a:lnTo>
                                  <a:pt x="0" y="0"/>
                                </a:lnTo>
                                <a:lnTo>
                                  <a:pt x="0" y="9143"/>
                                </a:lnTo>
                                <a:lnTo>
                                  <a:pt x="6880859" y="9143"/>
                                </a:lnTo>
                                <a:lnTo>
                                  <a:pt x="6880859" y="0"/>
                                </a:lnTo>
                                <a:close/>
                              </a:path>
                            </a:pathLst>
                          </a:custGeom>
                          <a:solidFill>
                            <a:srgbClr val="FFFFFF"/>
                          </a:solidFill>
                        </wps:spPr>
                        <wps:bodyPr wrap="square" lIns="0" tIns="0" rIns="0" bIns="0" rtlCol="0">
                          <a:noAutofit/>
                        </wps:bodyPr>
                      </wps:wsp>
                      <wps:wsp>
                        <wps:cNvPr id="12" name="Graphic 12"/>
                        <wps:cNvSpPr/>
                        <wps:spPr>
                          <a:xfrm>
                            <a:off x="36576" y="10046207"/>
                            <a:ext cx="6917690" cy="35560"/>
                          </a:xfrm>
                          <a:custGeom>
                            <a:avLst/>
                            <a:gdLst/>
                            <a:ahLst/>
                            <a:cxnLst/>
                            <a:rect l="l" t="t" r="r" b="b"/>
                            <a:pathLst>
                              <a:path w="6917690" h="35560">
                                <a:moveTo>
                                  <a:pt x="6890004" y="0"/>
                                </a:moveTo>
                                <a:lnTo>
                                  <a:pt x="6880860" y="0"/>
                                </a:lnTo>
                                <a:lnTo>
                                  <a:pt x="0" y="0"/>
                                </a:lnTo>
                                <a:lnTo>
                                  <a:pt x="0" y="9144"/>
                                </a:lnTo>
                                <a:lnTo>
                                  <a:pt x="6880860" y="9144"/>
                                </a:lnTo>
                                <a:lnTo>
                                  <a:pt x="6890004" y="9144"/>
                                </a:lnTo>
                                <a:lnTo>
                                  <a:pt x="6890004" y="0"/>
                                </a:lnTo>
                                <a:close/>
                              </a:path>
                              <a:path w="6917690" h="35560">
                                <a:moveTo>
                                  <a:pt x="6917436" y="0"/>
                                </a:moveTo>
                                <a:lnTo>
                                  <a:pt x="6902196" y="0"/>
                                </a:lnTo>
                                <a:lnTo>
                                  <a:pt x="6899148" y="0"/>
                                </a:lnTo>
                                <a:lnTo>
                                  <a:pt x="6893052" y="0"/>
                                </a:lnTo>
                                <a:lnTo>
                                  <a:pt x="6893052" y="12192"/>
                                </a:lnTo>
                                <a:lnTo>
                                  <a:pt x="6880860" y="12192"/>
                                </a:lnTo>
                                <a:lnTo>
                                  <a:pt x="6880860" y="18288"/>
                                </a:lnTo>
                                <a:lnTo>
                                  <a:pt x="6880860" y="21336"/>
                                </a:lnTo>
                                <a:lnTo>
                                  <a:pt x="6880860" y="35052"/>
                                </a:lnTo>
                                <a:lnTo>
                                  <a:pt x="6899148" y="35052"/>
                                </a:lnTo>
                                <a:lnTo>
                                  <a:pt x="6917436" y="35052"/>
                                </a:lnTo>
                                <a:lnTo>
                                  <a:pt x="6917436" y="18288"/>
                                </a:lnTo>
                                <a:lnTo>
                                  <a:pt x="6917436" y="0"/>
                                </a:lnTo>
                                <a:close/>
                              </a:path>
                            </a:pathLst>
                          </a:custGeom>
                          <a:solidFill>
                            <a:srgbClr val="000000"/>
                          </a:solidFill>
                        </wps:spPr>
                        <wps:bodyPr wrap="square" lIns="0" tIns="0" rIns="0" bIns="0" rtlCol="0">
                          <a:noAutofit/>
                        </wps:bodyPr>
                      </wps:wsp>
                      <pic:pic xmlns:pic="http://schemas.openxmlformats.org/drawingml/2006/picture">
                        <pic:nvPicPr>
                          <pic:cNvPr id="15" name="Image 15"/>
                          <pic:cNvPicPr/>
                        </pic:nvPicPr>
                        <pic:blipFill>
                          <a:blip r:embed="rId8" cstate="print"/>
                          <a:stretch>
                            <a:fillRect/>
                          </a:stretch>
                        </pic:blipFill>
                        <pic:spPr>
                          <a:xfrm>
                            <a:off x="472744" y="7322566"/>
                            <a:ext cx="164592" cy="167639"/>
                          </a:xfrm>
                          <a:prstGeom prst="rect">
                            <a:avLst/>
                          </a:prstGeom>
                        </pic:spPr>
                      </pic:pic>
                      <wps:wsp>
                        <wps:cNvPr id="16" name="Graphic 16"/>
                        <wps:cNvSpPr/>
                        <wps:spPr>
                          <a:xfrm>
                            <a:off x="0" y="0"/>
                            <a:ext cx="6954520" cy="10081260"/>
                          </a:xfrm>
                          <a:custGeom>
                            <a:avLst/>
                            <a:gdLst/>
                            <a:ahLst/>
                            <a:cxnLst/>
                            <a:rect l="l" t="t" r="r" b="b"/>
                            <a:pathLst>
                              <a:path w="6954520" h="10081260">
                                <a:moveTo>
                                  <a:pt x="6953999" y="10075177"/>
                                </a:moveTo>
                                <a:lnTo>
                                  <a:pt x="6947916" y="10075177"/>
                                </a:lnTo>
                                <a:lnTo>
                                  <a:pt x="6096" y="10075177"/>
                                </a:lnTo>
                                <a:lnTo>
                                  <a:pt x="0" y="10075177"/>
                                </a:lnTo>
                                <a:lnTo>
                                  <a:pt x="0" y="10081260"/>
                                </a:lnTo>
                                <a:lnTo>
                                  <a:pt x="6096" y="10081260"/>
                                </a:lnTo>
                                <a:lnTo>
                                  <a:pt x="6947916" y="10081260"/>
                                </a:lnTo>
                                <a:lnTo>
                                  <a:pt x="6953999" y="10081260"/>
                                </a:lnTo>
                                <a:lnTo>
                                  <a:pt x="6953999" y="10075177"/>
                                </a:lnTo>
                                <a:close/>
                              </a:path>
                              <a:path w="6954520" h="10081260">
                                <a:moveTo>
                                  <a:pt x="6953999" y="0"/>
                                </a:moveTo>
                                <a:lnTo>
                                  <a:pt x="6947916" y="0"/>
                                </a:lnTo>
                                <a:lnTo>
                                  <a:pt x="6096" y="0"/>
                                </a:lnTo>
                                <a:lnTo>
                                  <a:pt x="0" y="0"/>
                                </a:lnTo>
                                <a:lnTo>
                                  <a:pt x="0" y="6096"/>
                                </a:lnTo>
                                <a:lnTo>
                                  <a:pt x="0" y="10075164"/>
                                </a:lnTo>
                                <a:lnTo>
                                  <a:pt x="6096" y="10075164"/>
                                </a:lnTo>
                                <a:lnTo>
                                  <a:pt x="6096" y="6096"/>
                                </a:lnTo>
                                <a:lnTo>
                                  <a:pt x="6947916" y="6096"/>
                                </a:lnTo>
                                <a:lnTo>
                                  <a:pt x="6947916" y="10075164"/>
                                </a:lnTo>
                                <a:lnTo>
                                  <a:pt x="6953999" y="10075164"/>
                                </a:lnTo>
                                <a:lnTo>
                                  <a:pt x="6953999" y="6096"/>
                                </a:lnTo>
                                <a:lnTo>
                                  <a:pt x="6953999" y="0"/>
                                </a:lnTo>
                                <a:close/>
                              </a:path>
                            </a:pathLst>
                          </a:custGeom>
                          <a:solidFill>
                            <a:srgbClr val="000000"/>
                          </a:solidFill>
                        </wps:spPr>
                        <wps:bodyPr wrap="square" lIns="0" tIns="0" rIns="0" bIns="0" rtlCol="0">
                          <a:noAutofit/>
                        </wps:bodyPr>
                      </wps:wsp>
                    </wpg:wgp>
                  </a:graphicData>
                </a:graphic>
              </wp:anchor>
            </w:drawing>
          </mc:Choice>
          <mc:Fallback>
            <w:pict>
              <v:group w14:anchorId="786AE39A" id="Group 1" o:spid="_x0000_s1026" style="position:absolute;margin-left:24pt;margin-top:24pt;width:547.6pt;height:793.85pt;z-index:-251673600;mso-wrap-distance-left:0;mso-wrap-distance-right:0;mso-position-horizontal-relative:page;mso-position-vertical-relative:page" coordsize="69545,1008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">
                <v:shape id="Graphic 2" o:spid="_x0000_s1027" style="position:absolute;left:182;top:182;width:69361;height:100280;visibility:visible;mso-wrap-style:square;v-text-anchor:top" coordsize="6936105,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" path="m9144,18288l,18288,,10027920r9144,l9144,18288xem18288,l9144,,,,,7620r,9144l9144,16764r,-9144l18288,7620,18288,xem21336,18288r-9144,l12192,10027920r9144,l21336,18288xem6908292,18288r-9144,l6899148,10027920r9144,l6908292,18288xem6935724,18288r-15240,l6917436,18288r-6096,l6911340,10027920r6096,l6920484,10027920r15240,l6935724,18288xe" fillcolor="black" stroked="f">
                  <v:path arrowok="t"/>
                </v:shape>
                <v:shape id="Graphic 3" o:spid="_x0000_s1028" style="position:absolute;left:243;top:243;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" path="m12192,l9144,,,,,7620r,3048l9144,10668r,-3048l12192,7620,12192,xe" stroked="f">
                  <v:path arrowok="t"/>
                </v:shape>
                <v:shape id="Graphic 4" o:spid="_x0000_s1029" style="position:absolute;left:304;top:182;width:68885;height:204;visibility:visible;mso-wrap-style:square;v-text-anchor:top" coordsize="68884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" path="m9144,10668l,10668r,9144l9144,19812r,-9144xem6888480,l6096,r,7620l6888480,7620r,-7620xe" fillcolor="black" stroked="f">
                  <v:path arrowok="t"/>
                </v:shape>
                <v:shape id="Graphic 5" o:spid="_x0000_s1030" style="position:absolute;left:365;top:243;width:68828;height:77;visibility:visible;mso-wrap-style:square;v-text-anchor:top" coordsize="6882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" path="m6882383,l,,,7620r6882383,l6882383,xe" stroked="f">
                  <v:path arrowok="t"/>
                </v:shape>
                <v:shape id="Graphic 6" o:spid="_x0000_s1031" style="position:absolute;left:365;top:182;width:69037;height:204;visibility:visible;mso-wrap-style:square;v-text-anchor:top" coordsize="6903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" path="m6882384,10668l,10668r,9144l6882384,19812r,-9144xem6903720,r-3048,l6894576,r-12192,l6882384,7620r12192,l6894576,16764r9144,l6903720,xe" fillcolor="black" stroked="f">
                  <v:path arrowok="t"/>
                </v:shape>
                <v:shape id="Graphic 7" o:spid="_x0000_s1032" style="position:absolute;left:69250;top:243;width:95;height:108;visibility:visible;mso-wrap-style:square;v-text-anchor:top" coordsize="95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" path="m9144,l,,,10668r9144,l9144,xe" stroked="f">
                  <v:path arrowok="t"/>
                </v:shape>
                <v:shape id="Graphic 8" o:spid="_x0000_s1033" style="position:absolute;left:182;top:289;width:69101;height:100387;visibility:visible;mso-wrap-style:square;v-text-anchor:top" coordsize="6910070,100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" path="m18288,10029444r-9144,l9144,10017252r-9144,l,10029444r,6096l,10038588r18288,l18288,10029444xem6909816,r-9144,l6900672,9144r9144,l6909816,xe" fillcolor="black" stroked="f">
                  <v:path arrowok="t"/>
                </v:shape>
                <v:shape id="Graphic 9" o:spid="_x0000_s1034" style="position:absolute;left:243;top:100523;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" path="m12191,l,,,9143r12191,l12191,xe" stroked="f">
                  <v:path arrowok="t"/>
                </v:shape>
                <v:shape id="Graphic 10" o:spid="_x0000_s1035" style="position:absolute;left:304;top:100462;width:68872;height:355;visibility:visible;mso-wrap-style:square;v-text-anchor:top" coordsize="688720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" path="m9144,l,,,9144r9144,l9144,xem6886956,12192r-6880860,l6096,18288r,3048l6096,35052r6880860,l6886956,21336r,-3048l6886956,12192xe" fillcolor="black" stroked="f">
                  <v:path arrowok="t"/>
                </v:shape>
                <v:shape id="Graphic 11" o:spid="_x0000_s1036" style="position:absolute;left:365;top:100523;width:68809;height:95;visibility:visible;mso-wrap-style:square;v-text-anchor:top" coordsize="68808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" path="m6880859,l,,,9143r6880859,l6880859,xe" stroked="f">
                  <v:path arrowok="t"/>
                </v:shape>
                <v:shape id="Graphic 12" o:spid="_x0000_s1037" style="position:absolute;left:365;top:100462;width:69177;height:355;visibility:visible;mso-wrap-style:square;v-text-anchor:top" coordsize="691769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" path="m6890004,r-9144,l,,,9144r6880860,l6890004,9144r,-9144xem6917436,r-15240,l6899148,r-6096,l6893052,12192r-12192,l6880860,18288r,3048l6880860,35052r18288,l6917436,35052r,-16764l691743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8" type="#_x0000_t75" style="position:absolute;left:4727;top:73225;width:1646;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">
                  <v:imagedata r:id="rId9" o:title=""/>
                </v:shape>
                <v:shape id="Graphic 16" o:spid="_x0000_s1039" style="position:absolute;width:69545;height:100812;visibility:visible;mso-wrap-style:square;v-text-anchor:top" coordsize="6954520,100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" path="m6953999,10075177r-6083,l6096,10075177r-6096,l,10081260r6096,l6947916,10081260r6083,l6953999,10075177xem6953999,r-6083,l6096,,,,,6096,,10075164r6096,l6096,6096r6941820,l6947916,10075164r6083,l6953999,6096r,-6096xe" fillcolor="black" stroked="f">
                  <v:path arrowok="t"/>
                </v:shape>
                <w10:wrap anchorx="page" anchory="page"/>
              </v:group>
            </w:pict>
          </mc:Fallback>
        </mc:AlternateContent>
      </w:r>
      <w:r>
        <w:t>Gaurang</w:t>
      </w:r>
      <w:r w:rsidR="00511D09">
        <w:t xml:space="preserve"> Chauhan</w:t>
      </w:r>
    </w:p>
    <w:p w14:paraId="6EBEF81E" w14:textId="77777777" w:rsidR="00511D09" w:rsidRPr="00511D09" w:rsidRDefault="00511D09">
      <w:pPr>
        <w:pStyle w:val="Title"/>
        <w:rPr>
          <w:b w:val="0"/>
          <w:bCs w:val="0"/>
          <w:sz w:val="16"/>
          <w:szCs w:val="16"/>
        </w:rPr>
      </w:pPr>
      <w:r w:rsidRPr="00511D09">
        <w:rPr>
          <w:b w:val="0"/>
          <w:bCs w:val="0"/>
          <w:sz w:val="16"/>
          <w:szCs w:val="16"/>
        </w:rPr>
        <w:t xml:space="preserve">Mo: +91 9904035282 </w:t>
      </w:r>
    </w:p>
    <w:p w14:paraId="6B2CEC46" w14:textId="777F6E7F" w:rsidR="00511D09" w:rsidRPr="00511D09" w:rsidRDefault="00511D09">
      <w:pPr>
        <w:pStyle w:val="Title"/>
        <w:rPr>
          <w:b w:val="0"/>
          <w:bCs w:val="0"/>
          <w:sz w:val="16"/>
          <w:szCs w:val="16"/>
        </w:rPr>
      </w:pPr>
      <w:r w:rsidRPr="00511D09">
        <w:rPr>
          <w:b w:val="0"/>
          <w:bCs w:val="0"/>
          <w:sz w:val="16"/>
          <w:szCs w:val="16"/>
        </w:rPr>
        <w:t>talk2gaurang@gmail.com</w:t>
      </w:r>
    </w:p>
    <w:p w14:paraId="7FD0D814" w14:textId="75F48699" w:rsidR="006B29F1" w:rsidRDefault="00000000">
      <w:pPr>
        <w:spacing w:before="45"/>
        <w:rPr>
          <w:b/>
          <w:sz w:val="20"/>
        </w:rPr>
      </w:pPr>
      <w:r>
        <w:rPr>
          <w:noProof/>
        </w:rPr>
        <mc:AlternateContent>
          <mc:Choice Requires="wpg">
            <w:drawing>
              <wp:anchor distT="0" distB="0" distL="0" distR="0" simplePos="0" relativeHeight="251666432" behindDoc="1" locked="0" layoutInCell="1" allowOverlap="1" wp14:anchorId="19ACF56C" wp14:editId="128BEB45">
                <wp:simplePos x="0" y="0"/>
                <wp:positionH relativeFrom="page">
                  <wp:posOffset>523875</wp:posOffset>
                </wp:positionH>
                <wp:positionV relativeFrom="paragraph">
                  <wp:posOffset>198120</wp:posOffset>
                </wp:positionV>
                <wp:extent cx="6527800" cy="394970"/>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6527800" cy="394970"/>
                          <a:chOff x="0" y="0"/>
                          <a:chExt cx="6527800" cy="394970"/>
                        </a:xfrm>
                      </wpg:grpSpPr>
                      <wps:wsp>
                        <wps:cNvPr id="18" name="Graphic 18"/>
                        <wps:cNvSpPr/>
                        <wps:spPr>
                          <a:xfrm>
                            <a:off x="6095" y="6095"/>
                            <a:ext cx="6509384" cy="187960"/>
                          </a:xfrm>
                          <a:custGeom>
                            <a:avLst/>
                            <a:gdLst/>
                            <a:ahLst/>
                            <a:cxnLst/>
                            <a:rect l="l" t="t" r="r" b="b"/>
                            <a:pathLst>
                              <a:path w="6509384" h="187960">
                                <a:moveTo>
                                  <a:pt x="6509004" y="0"/>
                                </a:moveTo>
                                <a:lnTo>
                                  <a:pt x="0" y="0"/>
                                </a:lnTo>
                                <a:lnTo>
                                  <a:pt x="0" y="187451"/>
                                </a:lnTo>
                                <a:lnTo>
                                  <a:pt x="6509004" y="187451"/>
                                </a:lnTo>
                                <a:lnTo>
                                  <a:pt x="6509004" y="0"/>
                                </a:lnTo>
                                <a:close/>
                              </a:path>
                            </a:pathLst>
                          </a:custGeom>
                          <a:solidFill>
                            <a:srgbClr val="D9D9D9"/>
                          </a:solidFill>
                        </wps:spPr>
                        <wps:bodyPr wrap="square" lIns="0" tIns="0" rIns="0" bIns="0" rtlCol="0">
                          <a:noAutofit/>
                        </wps:bodyPr>
                      </wps:wsp>
                      <wps:wsp>
                        <wps:cNvPr id="19" name="Graphic 19"/>
                        <wps:cNvSpPr/>
                        <wps:spPr>
                          <a:xfrm>
                            <a:off x="0" y="0"/>
                            <a:ext cx="6527800" cy="193675"/>
                          </a:xfrm>
                          <a:custGeom>
                            <a:avLst/>
                            <a:gdLst/>
                            <a:ahLst/>
                            <a:cxnLst/>
                            <a:rect l="l" t="t" r="r" b="b"/>
                            <a:pathLst>
                              <a:path w="6527800" h="193675">
                                <a:moveTo>
                                  <a:pt x="6527279" y="0"/>
                                </a:moveTo>
                                <a:lnTo>
                                  <a:pt x="6515100" y="0"/>
                                </a:lnTo>
                                <a:lnTo>
                                  <a:pt x="6096" y="0"/>
                                </a:lnTo>
                                <a:lnTo>
                                  <a:pt x="0" y="0"/>
                                </a:lnTo>
                                <a:lnTo>
                                  <a:pt x="0" y="6096"/>
                                </a:lnTo>
                                <a:lnTo>
                                  <a:pt x="0" y="193548"/>
                                </a:lnTo>
                                <a:lnTo>
                                  <a:pt x="6096" y="193548"/>
                                </a:lnTo>
                                <a:lnTo>
                                  <a:pt x="6096" y="6096"/>
                                </a:lnTo>
                                <a:lnTo>
                                  <a:pt x="6515100" y="6096"/>
                                </a:lnTo>
                                <a:lnTo>
                                  <a:pt x="6515100" y="193548"/>
                                </a:lnTo>
                                <a:lnTo>
                                  <a:pt x="6527279" y="193548"/>
                                </a:lnTo>
                                <a:lnTo>
                                  <a:pt x="6527279" y="6096"/>
                                </a:lnTo>
                                <a:lnTo>
                                  <a:pt x="6527279" y="0"/>
                                </a:lnTo>
                                <a:close/>
                              </a:path>
                            </a:pathLst>
                          </a:custGeom>
                          <a:solidFill>
                            <a:srgbClr val="000000"/>
                          </a:solidFill>
                        </wps:spPr>
                        <wps:bodyPr wrap="square" lIns="0" tIns="0" rIns="0" bIns="0" rtlCol="0">
                          <a:noAutofit/>
                        </wps:bodyPr>
                      </wps:wsp>
                      <wps:wsp>
                        <wps:cNvPr id="20" name="Graphic 20"/>
                        <wps:cNvSpPr/>
                        <wps:spPr>
                          <a:xfrm>
                            <a:off x="6095" y="193547"/>
                            <a:ext cx="6509384" cy="189230"/>
                          </a:xfrm>
                          <a:custGeom>
                            <a:avLst/>
                            <a:gdLst/>
                            <a:ahLst/>
                            <a:cxnLst/>
                            <a:rect l="l" t="t" r="r" b="b"/>
                            <a:pathLst>
                              <a:path w="6509384" h="189230">
                                <a:moveTo>
                                  <a:pt x="6509004" y="0"/>
                                </a:moveTo>
                                <a:lnTo>
                                  <a:pt x="0" y="0"/>
                                </a:lnTo>
                                <a:lnTo>
                                  <a:pt x="0" y="188975"/>
                                </a:lnTo>
                                <a:lnTo>
                                  <a:pt x="6509004" y="188975"/>
                                </a:lnTo>
                                <a:lnTo>
                                  <a:pt x="6509004" y="0"/>
                                </a:lnTo>
                                <a:close/>
                              </a:path>
                            </a:pathLst>
                          </a:custGeom>
                          <a:solidFill>
                            <a:srgbClr val="D9D9D9"/>
                          </a:solidFill>
                        </wps:spPr>
                        <wps:bodyPr wrap="square" lIns="0" tIns="0" rIns="0" bIns="0" rtlCol="0">
                          <a:noAutofit/>
                        </wps:bodyPr>
                      </wps:wsp>
                      <wps:wsp>
                        <wps:cNvPr id="21" name="Graphic 21"/>
                        <wps:cNvSpPr/>
                        <wps:spPr>
                          <a:xfrm>
                            <a:off x="0" y="193547"/>
                            <a:ext cx="6527800" cy="201295"/>
                          </a:xfrm>
                          <a:custGeom>
                            <a:avLst/>
                            <a:gdLst/>
                            <a:ahLst/>
                            <a:cxnLst/>
                            <a:rect l="l" t="t" r="r" b="b"/>
                            <a:pathLst>
                              <a:path w="6527800" h="201295">
                                <a:moveTo>
                                  <a:pt x="6527279" y="0"/>
                                </a:moveTo>
                                <a:lnTo>
                                  <a:pt x="6515100" y="0"/>
                                </a:lnTo>
                                <a:lnTo>
                                  <a:pt x="6515100" y="188976"/>
                                </a:lnTo>
                                <a:lnTo>
                                  <a:pt x="6096" y="188976"/>
                                </a:lnTo>
                                <a:lnTo>
                                  <a:pt x="6096" y="0"/>
                                </a:lnTo>
                                <a:lnTo>
                                  <a:pt x="0" y="0"/>
                                </a:lnTo>
                                <a:lnTo>
                                  <a:pt x="0" y="188976"/>
                                </a:lnTo>
                                <a:lnTo>
                                  <a:pt x="0" y="201168"/>
                                </a:lnTo>
                                <a:lnTo>
                                  <a:pt x="6515100" y="201168"/>
                                </a:lnTo>
                                <a:lnTo>
                                  <a:pt x="6527279" y="201168"/>
                                </a:lnTo>
                                <a:lnTo>
                                  <a:pt x="6527279" y="188976"/>
                                </a:lnTo>
                                <a:lnTo>
                                  <a:pt x="6527279" y="0"/>
                                </a:lnTo>
                                <a:close/>
                              </a:path>
                            </a:pathLst>
                          </a:custGeom>
                          <a:solidFill>
                            <a:srgbClr val="000000"/>
                          </a:solidFill>
                        </wps:spPr>
                        <wps:bodyPr wrap="square" lIns="0" tIns="0" rIns="0" bIns="0" rtlCol="0">
                          <a:noAutofit/>
                        </wps:bodyPr>
                      </wps:wsp>
                      <wps:wsp>
                        <wps:cNvPr id="22" name="Textbox 22"/>
                        <wps:cNvSpPr txBox="1"/>
                        <wps:spPr>
                          <a:xfrm>
                            <a:off x="6095" y="6095"/>
                            <a:ext cx="6509384" cy="376555"/>
                          </a:xfrm>
                          <a:prstGeom prst="rect">
                            <a:avLst/>
                          </a:prstGeom>
                        </wps:spPr>
                        <wps:txbx>
                          <w:txbxContent>
                            <w:p w14:paraId="1C897640" w14:textId="77777777" w:rsidR="006B29F1" w:rsidRDefault="00000000">
                              <w:pPr>
                                <w:spacing w:before="3" w:line="261" w:lineRule="auto"/>
                                <w:ind w:left="28"/>
                                <w:rPr>
                                  <w:rFonts w:ascii="Palatino Linotype"/>
                                  <w:b/>
                                  <w:i/>
                                  <w:sz w:val="20"/>
                                </w:rPr>
                              </w:pPr>
                              <w:r>
                                <w:rPr>
                                  <w:rFonts w:ascii="Palatino Linotype"/>
                                  <w:b/>
                                  <w:i/>
                                  <w:sz w:val="20"/>
                                </w:rPr>
                                <w:t>Seeking</w:t>
                              </w:r>
                              <w:r>
                                <w:rPr>
                                  <w:rFonts w:ascii="Palatino Linotype"/>
                                  <w:b/>
                                  <w:i/>
                                  <w:spacing w:val="-3"/>
                                  <w:sz w:val="20"/>
                                </w:rPr>
                                <w:t xml:space="preserve"> </w:t>
                              </w:r>
                              <w:r>
                                <w:rPr>
                                  <w:rFonts w:ascii="Palatino Linotype"/>
                                  <w:b/>
                                  <w:i/>
                                  <w:sz w:val="20"/>
                                </w:rPr>
                                <w:t>a</w:t>
                              </w:r>
                              <w:r>
                                <w:rPr>
                                  <w:rFonts w:ascii="Palatino Linotype"/>
                                  <w:b/>
                                  <w:i/>
                                  <w:spacing w:val="-4"/>
                                  <w:sz w:val="20"/>
                                </w:rPr>
                                <w:t xml:space="preserve"> </w:t>
                              </w:r>
                              <w:r>
                                <w:rPr>
                                  <w:rFonts w:ascii="Palatino Linotype"/>
                                  <w:b/>
                                  <w:i/>
                                  <w:sz w:val="20"/>
                                </w:rPr>
                                <w:t>challenging</w:t>
                              </w:r>
                              <w:r>
                                <w:rPr>
                                  <w:rFonts w:ascii="Palatino Linotype"/>
                                  <w:b/>
                                  <w:i/>
                                  <w:spacing w:val="-3"/>
                                  <w:sz w:val="20"/>
                                </w:rPr>
                                <w:t xml:space="preserve"> </w:t>
                              </w:r>
                              <w:r>
                                <w:rPr>
                                  <w:rFonts w:ascii="Palatino Linotype"/>
                                  <w:b/>
                                  <w:i/>
                                  <w:sz w:val="20"/>
                                </w:rPr>
                                <w:t>career</w:t>
                              </w:r>
                              <w:r>
                                <w:rPr>
                                  <w:rFonts w:ascii="Palatino Linotype"/>
                                  <w:b/>
                                  <w:i/>
                                  <w:spacing w:val="-4"/>
                                  <w:sz w:val="20"/>
                                </w:rPr>
                                <w:t xml:space="preserve"> </w:t>
                              </w:r>
                              <w:r>
                                <w:rPr>
                                  <w:rFonts w:ascii="Palatino Linotype"/>
                                  <w:b/>
                                  <w:i/>
                                  <w:sz w:val="20"/>
                                </w:rPr>
                                <w:t>oriented</w:t>
                              </w:r>
                              <w:r>
                                <w:rPr>
                                  <w:rFonts w:ascii="Palatino Linotype"/>
                                  <w:b/>
                                  <w:i/>
                                  <w:spacing w:val="-3"/>
                                  <w:sz w:val="20"/>
                                </w:rPr>
                                <w:t xml:space="preserve"> </w:t>
                              </w:r>
                              <w:r>
                                <w:rPr>
                                  <w:rFonts w:ascii="Palatino Linotype"/>
                                  <w:b/>
                                  <w:i/>
                                  <w:sz w:val="20"/>
                                </w:rPr>
                                <w:t>professional</w:t>
                              </w:r>
                              <w:r>
                                <w:rPr>
                                  <w:rFonts w:ascii="Palatino Linotype"/>
                                  <w:b/>
                                  <w:i/>
                                  <w:spacing w:val="-3"/>
                                  <w:sz w:val="20"/>
                                </w:rPr>
                                <w:t xml:space="preserve"> </w:t>
                              </w:r>
                              <w:r>
                                <w:rPr>
                                  <w:rFonts w:ascii="Palatino Linotype"/>
                                  <w:b/>
                                  <w:i/>
                                  <w:sz w:val="20"/>
                                </w:rPr>
                                <w:t>position</w:t>
                              </w:r>
                              <w:r>
                                <w:rPr>
                                  <w:rFonts w:ascii="Palatino Linotype"/>
                                  <w:b/>
                                  <w:i/>
                                  <w:spacing w:val="-4"/>
                                  <w:sz w:val="20"/>
                                </w:rPr>
                                <w:t xml:space="preserve"> </w:t>
                              </w:r>
                              <w:r>
                                <w:rPr>
                                  <w:rFonts w:ascii="Palatino Linotype"/>
                                  <w:b/>
                                  <w:i/>
                                  <w:sz w:val="20"/>
                                </w:rPr>
                                <w:t>that</w:t>
                              </w:r>
                              <w:r>
                                <w:rPr>
                                  <w:rFonts w:ascii="Palatino Linotype"/>
                                  <w:b/>
                                  <w:i/>
                                  <w:spacing w:val="-4"/>
                                  <w:sz w:val="20"/>
                                </w:rPr>
                                <w:t xml:space="preserve"> </w:t>
                              </w:r>
                              <w:r>
                                <w:rPr>
                                  <w:rFonts w:ascii="Palatino Linotype"/>
                                  <w:b/>
                                  <w:i/>
                                  <w:sz w:val="20"/>
                                </w:rPr>
                                <w:t>gives</w:t>
                              </w:r>
                              <w:r>
                                <w:rPr>
                                  <w:rFonts w:ascii="Palatino Linotype"/>
                                  <w:b/>
                                  <w:i/>
                                  <w:spacing w:val="-3"/>
                                  <w:sz w:val="20"/>
                                </w:rPr>
                                <w:t xml:space="preserve"> </w:t>
                              </w:r>
                              <w:r>
                                <w:rPr>
                                  <w:rFonts w:ascii="Palatino Linotype"/>
                                  <w:b/>
                                  <w:i/>
                                  <w:sz w:val="20"/>
                                </w:rPr>
                                <w:t>me</w:t>
                              </w:r>
                              <w:r>
                                <w:rPr>
                                  <w:rFonts w:ascii="Palatino Linotype"/>
                                  <w:b/>
                                  <w:i/>
                                  <w:spacing w:val="-3"/>
                                  <w:sz w:val="20"/>
                                </w:rPr>
                                <w:t xml:space="preserve"> </w:t>
                              </w:r>
                              <w:r>
                                <w:rPr>
                                  <w:rFonts w:ascii="Palatino Linotype"/>
                                  <w:b/>
                                  <w:i/>
                                  <w:sz w:val="20"/>
                                </w:rPr>
                                <w:t>works</w:t>
                              </w:r>
                              <w:r>
                                <w:rPr>
                                  <w:rFonts w:ascii="Palatino Linotype"/>
                                  <w:b/>
                                  <w:i/>
                                  <w:spacing w:val="-3"/>
                                  <w:sz w:val="20"/>
                                </w:rPr>
                                <w:t xml:space="preserve"> </w:t>
                              </w:r>
                              <w:r>
                                <w:rPr>
                                  <w:rFonts w:ascii="Palatino Linotype"/>
                                  <w:b/>
                                  <w:i/>
                                  <w:sz w:val="20"/>
                                </w:rPr>
                                <w:t>on</w:t>
                              </w:r>
                              <w:r>
                                <w:rPr>
                                  <w:rFonts w:ascii="Palatino Linotype"/>
                                  <w:b/>
                                  <w:i/>
                                  <w:spacing w:val="-4"/>
                                  <w:sz w:val="20"/>
                                </w:rPr>
                                <w:t xml:space="preserve"> </w:t>
                              </w:r>
                              <w:r>
                                <w:rPr>
                                  <w:rFonts w:ascii="Palatino Linotype"/>
                                  <w:b/>
                                  <w:i/>
                                  <w:sz w:val="20"/>
                                </w:rPr>
                                <w:t>challenging,</w:t>
                              </w:r>
                              <w:r>
                                <w:rPr>
                                  <w:rFonts w:ascii="Palatino Linotype"/>
                                  <w:b/>
                                  <w:i/>
                                  <w:spacing w:val="-3"/>
                                  <w:sz w:val="20"/>
                                </w:rPr>
                                <w:t xml:space="preserve"> </w:t>
                              </w:r>
                              <w:r>
                                <w:rPr>
                                  <w:rFonts w:ascii="Palatino Linotype"/>
                                  <w:b/>
                                  <w:i/>
                                  <w:sz w:val="20"/>
                                </w:rPr>
                                <w:t>exciting</w:t>
                              </w:r>
                              <w:r>
                                <w:rPr>
                                  <w:rFonts w:ascii="Palatino Linotype"/>
                                  <w:b/>
                                  <w:i/>
                                  <w:spacing w:val="-3"/>
                                  <w:sz w:val="20"/>
                                </w:rPr>
                                <w:t xml:space="preserve"> </w:t>
                              </w:r>
                              <w:r>
                                <w:rPr>
                                  <w:rFonts w:ascii="Palatino Linotype"/>
                                  <w:b/>
                                  <w:i/>
                                  <w:sz w:val="20"/>
                                </w:rPr>
                                <w:t>and</w:t>
                              </w:r>
                              <w:r>
                                <w:rPr>
                                  <w:rFonts w:ascii="Palatino Linotype"/>
                                  <w:b/>
                                  <w:i/>
                                  <w:spacing w:val="-4"/>
                                  <w:sz w:val="20"/>
                                </w:rPr>
                                <w:t xml:space="preserve"> </w:t>
                              </w:r>
                              <w:r>
                                <w:rPr>
                                  <w:rFonts w:ascii="Palatino Linotype"/>
                                  <w:b/>
                                  <w:i/>
                                  <w:sz w:val="20"/>
                                </w:rPr>
                                <w:t xml:space="preserve">new </w:t>
                              </w:r>
                              <w:r>
                                <w:rPr>
                                  <w:rFonts w:ascii="Palatino Linotype"/>
                                  <w:b/>
                                  <w:i/>
                                  <w:spacing w:val="-2"/>
                                  <w:sz w:val="20"/>
                                </w:rPr>
                                <w:t>technology.</w:t>
                              </w:r>
                            </w:p>
                          </w:txbxContent>
                        </wps:txbx>
                        <wps:bodyPr wrap="square" lIns="0" tIns="0" rIns="0" bIns="0" rtlCol="0">
                          <a:noAutofit/>
                        </wps:bodyPr>
                      </wps:wsp>
                    </wpg:wgp>
                  </a:graphicData>
                </a:graphic>
              </wp:anchor>
            </w:drawing>
          </mc:Choice>
          <mc:Fallback>
            <w:pict>
              <v:group w14:anchorId="19ACF56C" id="Group 17" o:spid="_x0000_s1026" style="position:absolute;margin-left:41.25pt;margin-top:15.6pt;width:514pt;height:31.1pt;z-index:-251650048;mso-wrap-distance-left:0;mso-wrap-distance-right:0;mso-position-horizontal-relative:page" coordsize="65278,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">
                <v:shape id="Graphic 18" o:spid="_x0000_s1027" style="position:absolute;left:60;top:60;width:65094;height:1880;visibility:visible;mso-wrap-style:square;v-text-anchor:top" coordsize="6509384,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" path="m6509004,l,,,187451r6509004,l6509004,xe" fillcolor="#d9d9d9" stroked="f">
                  <v:path arrowok="t"/>
                </v:shape>
                <v:shape id="Graphic 19" o:spid="_x0000_s1028" style="position:absolute;width:65278;height:1936;visibility:visible;mso-wrap-style:square;v-text-anchor:top" coordsize="6527800,1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" path="m6527279,r-12179,l6096,,,,,6096,,193548r6096,l6096,6096r6509004,l6515100,193548r12179,l6527279,6096r,-6096xe" fillcolor="black" stroked="f">
                  <v:path arrowok="t"/>
                </v:shape>
                <v:shape id="Graphic 20" o:spid="_x0000_s1029" style="position:absolute;left:60;top:1935;width:65094;height:1892;visibility:visible;mso-wrap-style:square;v-text-anchor:top" coordsize="6509384,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" path="m6509004,l,,,188975r6509004,l6509004,xe" fillcolor="#d9d9d9" stroked="f">
                  <v:path arrowok="t"/>
                </v:shape>
                <v:shape id="Graphic 21" o:spid="_x0000_s1030" style="position:absolute;top:1935;width:65278;height:2013;visibility:visible;mso-wrap-style:square;v-text-anchor:top" coordsize="652780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" path="m6527279,r-12179,l6515100,188976r-6509004,l6096,,,,,188976r,12192l6515100,201168r12179,l6527279,188976,6527279,xe" fillcolor="black" stroked="f">
                  <v:path arrowok="t"/>
                </v:shape>
                <v:shapetype id="_x0000_t202" coordsize="21600,21600" o:spt="202" path="m,l,21600r21600,l21600,xe">
                  <v:stroke joinstyle="miter"/>
                  <v:path gradientshapeok="t" o:connecttype="rect"/>
                </v:shapetype>
                <v:shape id="Textbox 22" o:spid="_x0000_s1031" type="#_x0000_t202" style="position:absolute;left:60;top:60;width:65094;height:3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C897640" w14:textId="77777777" w:rsidR="006B29F1" w:rsidRDefault="00000000">
                        <w:pPr>
                          <w:spacing w:before="3" w:line="261" w:lineRule="auto"/>
                          <w:ind w:left="28"/>
                          <w:rPr>
                            <w:rFonts w:ascii="Palatino Linotype"/>
                            <w:b/>
                            <w:i/>
                            <w:sz w:val="20"/>
                          </w:rPr>
                        </w:pPr>
                        <w:r>
                          <w:rPr>
                            <w:rFonts w:ascii="Palatino Linotype"/>
                            <w:b/>
                            <w:i/>
                            <w:sz w:val="20"/>
                          </w:rPr>
                          <w:t>Seeking</w:t>
                        </w:r>
                        <w:r>
                          <w:rPr>
                            <w:rFonts w:ascii="Palatino Linotype"/>
                            <w:b/>
                            <w:i/>
                            <w:spacing w:val="-3"/>
                            <w:sz w:val="20"/>
                          </w:rPr>
                          <w:t xml:space="preserve"> </w:t>
                        </w:r>
                        <w:r>
                          <w:rPr>
                            <w:rFonts w:ascii="Palatino Linotype"/>
                            <w:b/>
                            <w:i/>
                            <w:sz w:val="20"/>
                          </w:rPr>
                          <w:t>a</w:t>
                        </w:r>
                        <w:r>
                          <w:rPr>
                            <w:rFonts w:ascii="Palatino Linotype"/>
                            <w:b/>
                            <w:i/>
                            <w:spacing w:val="-4"/>
                            <w:sz w:val="20"/>
                          </w:rPr>
                          <w:t xml:space="preserve"> </w:t>
                        </w:r>
                        <w:r>
                          <w:rPr>
                            <w:rFonts w:ascii="Palatino Linotype"/>
                            <w:b/>
                            <w:i/>
                            <w:sz w:val="20"/>
                          </w:rPr>
                          <w:t>challenging</w:t>
                        </w:r>
                        <w:r>
                          <w:rPr>
                            <w:rFonts w:ascii="Palatino Linotype"/>
                            <w:b/>
                            <w:i/>
                            <w:spacing w:val="-3"/>
                            <w:sz w:val="20"/>
                          </w:rPr>
                          <w:t xml:space="preserve"> </w:t>
                        </w:r>
                        <w:r>
                          <w:rPr>
                            <w:rFonts w:ascii="Palatino Linotype"/>
                            <w:b/>
                            <w:i/>
                            <w:sz w:val="20"/>
                          </w:rPr>
                          <w:t>career</w:t>
                        </w:r>
                        <w:r>
                          <w:rPr>
                            <w:rFonts w:ascii="Palatino Linotype"/>
                            <w:b/>
                            <w:i/>
                            <w:spacing w:val="-4"/>
                            <w:sz w:val="20"/>
                          </w:rPr>
                          <w:t xml:space="preserve"> </w:t>
                        </w:r>
                        <w:r>
                          <w:rPr>
                            <w:rFonts w:ascii="Palatino Linotype"/>
                            <w:b/>
                            <w:i/>
                            <w:sz w:val="20"/>
                          </w:rPr>
                          <w:t>oriented</w:t>
                        </w:r>
                        <w:r>
                          <w:rPr>
                            <w:rFonts w:ascii="Palatino Linotype"/>
                            <w:b/>
                            <w:i/>
                            <w:spacing w:val="-3"/>
                            <w:sz w:val="20"/>
                          </w:rPr>
                          <w:t xml:space="preserve"> </w:t>
                        </w:r>
                        <w:r>
                          <w:rPr>
                            <w:rFonts w:ascii="Palatino Linotype"/>
                            <w:b/>
                            <w:i/>
                            <w:sz w:val="20"/>
                          </w:rPr>
                          <w:t>professional</w:t>
                        </w:r>
                        <w:r>
                          <w:rPr>
                            <w:rFonts w:ascii="Palatino Linotype"/>
                            <w:b/>
                            <w:i/>
                            <w:spacing w:val="-3"/>
                            <w:sz w:val="20"/>
                          </w:rPr>
                          <w:t xml:space="preserve"> </w:t>
                        </w:r>
                        <w:r>
                          <w:rPr>
                            <w:rFonts w:ascii="Palatino Linotype"/>
                            <w:b/>
                            <w:i/>
                            <w:sz w:val="20"/>
                          </w:rPr>
                          <w:t>position</w:t>
                        </w:r>
                        <w:r>
                          <w:rPr>
                            <w:rFonts w:ascii="Palatino Linotype"/>
                            <w:b/>
                            <w:i/>
                            <w:spacing w:val="-4"/>
                            <w:sz w:val="20"/>
                          </w:rPr>
                          <w:t xml:space="preserve"> </w:t>
                        </w:r>
                        <w:r>
                          <w:rPr>
                            <w:rFonts w:ascii="Palatino Linotype"/>
                            <w:b/>
                            <w:i/>
                            <w:sz w:val="20"/>
                          </w:rPr>
                          <w:t>that</w:t>
                        </w:r>
                        <w:r>
                          <w:rPr>
                            <w:rFonts w:ascii="Palatino Linotype"/>
                            <w:b/>
                            <w:i/>
                            <w:spacing w:val="-4"/>
                            <w:sz w:val="20"/>
                          </w:rPr>
                          <w:t xml:space="preserve"> </w:t>
                        </w:r>
                        <w:r>
                          <w:rPr>
                            <w:rFonts w:ascii="Palatino Linotype"/>
                            <w:b/>
                            <w:i/>
                            <w:sz w:val="20"/>
                          </w:rPr>
                          <w:t>gives</w:t>
                        </w:r>
                        <w:r>
                          <w:rPr>
                            <w:rFonts w:ascii="Palatino Linotype"/>
                            <w:b/>
                            <w:i/>
                            <w:spacing w:val="-3"/>
                            <w:sz w:val="20"/>
                          </w:rPr>
                          <w:t xml:space="preserve"> </w:t>
                        </w:r>
                        <w:r>
                          <w:rPr>
                            <w:rFonts w:ascii="Palatino Linotype"/>
                            <w:b/>
                            <w:i/>
                            <w:sz w:val="20"/>
                          </w:rPr>
                          <w:t>me</w:t>
                        </w:r>
                        <w:r>
                          <w:rPr>
                            <w:rFonts w:ascii="Palatino Linotype"/>
                            <w:b/>
                            <w:i/>
                            <w:spacing w:val="-3"/>
                            <w:sz w:val="20"/>
                          </w:rPr>
                          <w:t xml:space="preserve"> </w:t>
                        </w:r>
                        <w:r>
                          <w:rPr>
                            <w:rFonts w:ascii="Palatino Linotype"/>
                            <w:b/>
                            <w:i/>
                            <w:sz w:val="20"/>
                          </w:rPr>
                          <w:t>works</w:t>
                        </w:r>
                        <w:r>
                          <w:rPr>
                            <w:rFonts w:ascii="Palatino Linotype"/>
                            <w:b/>
                            <w:i/>
                            <w:spacing w:val="-3"/>
                            <w:sz w:val="20"/>
                          </w:rPr>
                          <w:t xml:space="preserve"> </w:t>
                        </w:r>
                        <w:r>
                          <w:rPr>
                            <w:rFonts w:ascii="Palatino Linotype"/>
                            <w:b/>
                            <w:i/>
                            <w:sz w:val="20"/>
                          </w:rPr>
                          <w:t>on</w:t>
                        </w:r>
                        <w:r>
                          <w:rPr>
                            <w:rFonts w:ascii="Palatino Linotype"/>
                            <w:b/>
                            <w:i/>
                            <w:spacing w:val="-4"/>
                            <w:sz w:val="20"/>
                          </w:rPr>
                          <w:t xml:space="preserve"> </w:t>
                        </w:r>
                        <w:r>
                          <w:rPr>
                            <w:rFonts w:ascii="Palatino Linotype"/>
                            <w:b/>
                            <w:i/>
                            <w:sz w:val="20"/>
                          </w:rPr>
                          <w:t>challenging,</w:t>
                        </w:r>
                        <w:r>
                          <w:rPr>
                            <w:rFonts w:ascii="Palatino Linotype"/>
                            <w:b/>
                            <w:i/>
                            <w:spacing w:val="-3"/>
                            <w:sz w:val="20"/>
                          </w:rPr>
                          <w:t xml:space="preserve"> </w:t>
                        </w:r>
                        <w:r>
                          <w:rPr>
                            <w:rFonts w:ascii="Palatino Linotype"/>
                            <w:b/>
                            <w:i/>
                            <w:sz w:val="20"/>
                          </w:rPr>
                          <w:t>exciting</w:t>
                        </w:r>
                        <w:r>
                          <w:rPr>
                            <w:rFonts w:ascii="Palatino Linotype"/>
                            <w:b/>
                            <w:i/>
                            <w:spacing w:val="-3"/>
                            <w:sz w:val="20"/>
                          </w:rPr>
                          <w:t xml:space="preserve"> </w:t>
                        </w:r>
                        <w:r>
                          <w:rPr>
                            <w:rFonts w:ascii="Palatino Linotype"/>
                            <w:b/>
                            <w:i/>
                            <w:sz w:val="20"/>
                          </w:rPr>
                          <w:t>and</w:t>
                        </w:r>
                        <w:r>
                          <w:rPr>
                            <w:rFonts w:ascii="Palatino Linotype"/>
                            <w:b/>
                            <w:i/>
                            <w:spacing w:val="-4"/>
                            <w:sz w:val="20"/>
                          </w:rPr>
                          <w:t xml:space="preserve"> </w:t>
                        </w:r>
                        <w:r>
                          <w:rPr>
                            <w:rFonts w:ascii="Palatino Linotype"/>
                            <w:b/>
                            <w:i/>
                            <w:sz w:val="20"/>
                          </w:rPr>
                          <w:t xml:space="preserve">new </w:t>
                        </w:r>
                        <w:r>
                          <w:rPr>
                            <w:rFonts w:ascii="Palatino Linotype"/>
                            <w:b/>
                            <w:i/>
                            <w:spacing w:val="-2"/>
                            <w:sz w:val="20"/>
                          </w:rPr>
                          <w:t>technology.</w:t>
                        </w:r>
                      </w:p>
                    </w:txbxContent>
                  </v:textbox>
                </v:shape>
                <w10:wrap type="topAndBottom" anchorx="page"/>
              </v:group>
            </w:pict>
          </mc:Fallback>
        </mc:AlternateContent>
      </w:r>
    </w:p>
    <w:p w14:paraId="09FE7812" w14:textId="36B56DE4" w:rsidR="006B29F1" w:rsidRDefault="006B29F1">
      <w:pPr>
        <w:spacing w:before="49"/>
        <w:rPr>
          <w:b/>
          <w:sz w:val="20"/>
        </w:rPr>
      </w:pPr>
    </w:p>
    <w:p w14:paraId="5D0AC214" w14:textId="77777777" w:rsidR="006B29F1" w:rsidRDefault="00000000">
      <w:pPr>
        <w:spacing w:before="19"/>
        <w:rPr>
          <w:b/>
          <w:sz w:val="20"/>
        </w:rPr>
      </w:pPr>
      <w:r>
        <w:rPr>
          <w:noProof/>
        </w:rPr>
        <mc:AlternateContent>
          <mc:Choice Requires="wpg">
            <w:drawing>
              <wp:anchor distT="0" distB="0" distL="0" distR="0" simplePos="0" relativeHeight="251667456" behindDoc="1" locked="0" layoutInCell="1" allowOverlap="1" wp14:anchorId="120316E5" wp14:editId="1CCD8438">
                <wp:simplePos x="0" y="0"/>
                <wp:positionH relativeFrom="page">
                  <wp:posOffset>520700</wp:posOffset>
                </wp:positionH>
                <wp:positionV relativeFrom="paragraph">
                  <wp:posOffset>182245</wp:posOffset>
                </wp:positionV>
                <wp:extent cx="6518275" cy="204470"/>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6518275" cy="204470"/>
                          <a:chOff x="0" y="0"/>
                          <a:chExt cx="6518275" cy="204470"/>
                        </a:xfrm>
                      </wpg:grpSpPr>
                      <wps:wsp>
                        <wps:cNvPr id="28" name="Graphic 28"/>
                        <wps:cNvSpPr/>
                        <wps:spPr>
                          <a:xfrm>
                            <a:off x="0" y="0"/>
                            <a:ext cx="6518275" cy="186055"/>
                          </a:xfrm>
                          <a:custGeom>
                            <a:avLst/>
                            <a:gdLst/>
                            <a:ahLst/>
                            <a:cxnLst/>
                            <a:rect l="l" t="t" r="r" b="b"/>
                            <a:pathLst>
                              <a:path w="6518275" h="186055">
                                <a:moveTo>
                                  <a:pt x="6518148" y="0"/>
                                </a:moveTo>
                                <a:lnTo>
                                  <a:pt x="0" y="0"/>
                                </a:lnTo>
                                <a:lnTo>
                                  <a:pt x="0" y="185927"/>
                                </a:lnTo>
                                <a:lnTo>
                                  <a:pt x="6518148" y="185927"/>
                                </a:lnTo>
                                <a:lnTo>
                                  <a:pt x="6518148" y="0"/>
                                </a:lnTo>
                                <a:close/>
                              </a:path>
                            </a:pathLst>
                          </a:custGeom>
                          <a:solidFill>
                            <a:srgbClr val="D9D9D9"/>
                          </a:solidFill>
                        </wps:spPr>
                        <wps:bodyPr wrap="square" lIns="0" tIns="0" rIns="0" bIns="0" rtlCol="0">
                          <a:noAutofit/>
                        </wps:bodyPr>
                      </wps:wsp>
                      <wps:wsp>
                        <wps:cNvPr id="29" name="Graphic 29"/>
                        <wps:cNvSpPr/>
                        <wps:spPr>
                          <a:xfrm>
                            <a:off x="0" y="185928"/>
                            <a:ext cx="6518275" cy="18415"/>
                          </a:xfrm>
                          <a:custGeom>
                            <a:avLst/>
                            <a:gdLst/>
                            <a:ahLst/>
                            <a:cxnLst/>
                            <a:rect l="l" t="t" r="r" b="b"/>
                            <a:pathLst>
                              <a:path w="6518275" h="18415">
                                <a:moveTo>
                                  <a:pt x="6518148" y="0"/>
                                </a:moveTo>
                                <a:lnTo>
                                  <a:pt x="0" y="0"/>
                                </a:lnTo>
                                <a:lnTo>
                                  <a:pt x="0" y="18288"/>
                                </a:lnTo>
                                <a:lnTo>
                                  <a:pt x="6518148" y="18288"/>
                                </a:lnTo>
                                <a:lnTo>
                                  <a:pt x="6518148" y="0"/>
                                </a:lnTo>
                                <a:close/>
                              </a:path>
                            </a:pathLst>
                          </a:custGeom>
                          <a:solidFill>
                            <a:srgbClr val="000000"/>
                          </a:solidFill>
                        </wps:spPr>
                        <wps:bodyPr wrap="square" lIns="0" tIns="0" rIns="0" bIns="0" rtlCol="0">
                          <a:noAutofit/>
                        </wps:bodyPr>
                      </wps:wsp>
                      <wps:wsp>
                        <wps:cNvPr id="30" name="Textbox 30"/>
                        <wps:cNvSpPr txBox="1"/>
                        <wps:spPr>
                          <a:xfrm>
                            <a:off x="0" y="0"/>
                            <a:ext cx="6518275" cy="186055"/>
                          </a:xfrm>
                          <a:prstGeom prst="rect">
                            <a:avLst/>
                          </a:prstGeom>
                        </wps:spPr>
                        <wps:txbx>
                          <w:txbxContent>
                            <w:p w14:paraId="75AB229D" w14:textId="77777777" w:rsidR="006B29F1" w:rsidRDefault="00000000">
                              <w:pPr>
                                <w:spacing w:before="1"/>
                                <w:ind w:left="28"/>
                                <w:rPr>
                                  <w:rFonts w:ascii="Palatino Linotype"/>
                                  <w:b/>
                                  <w:sz w:val="20"/>
                                </w:rPr>
                              </w:pPr>
                              <w:r>
                                <w:rPr>
                                  <w:rFonts w:ascii="Palatino Linotype"/>
                                  <w:b/>
                                  <w:spacing w:val="-2"/>
                                  <w:sz w:val="20"/>
                                </w:rPr>
                                <w:t>Professional</w:t>
                              </w:r>
                              <w:r>
                                <w:rPr>
                                  <w:rFonts w:ascii="Palatino Linotype"/>
                                  <w:b/>
                                  <w:spacing w:val="10"/>
                                  <w:sz w:val="20"/>
                                </w:rPr>
                                <w:t xml:space="preserve"> </w:t>
                              </w:r>
                              <w:r>
                                <w:rPr>
                                  <w:rFonts w:ascii="Palatino Linotype"/>
                                  <w:b/>
                                  <w:spacing w:val="-2"/>
                                  <w:sz w:val="20"/>
                                </w:rPr>
                                <w:t>Synopsis</w:t>
                              </w:r>
                            </w:p>
                          </w:txbxContent>
                        </wps:txbx>
                        <wps:bodyPr wrap="square" lIns="0" tIns="0" rIns="0" bIns="0" rtlCol="0">
                          <a:noAutofit/>
                        </wps:bodyPr>
                      </wps:wsp>
                    </wpg:wgp>
                  </a:graphicData>
                </a:graphic>
              </wp:anchor>
            </w:drawing>
          </mc:Choice>
          <mc:Fallback>
            <w:pict>
              <v:group w14:anchorId="120316E5" id="Group 27" o:spid="_x0000_s1032" style="position:absolute;margin-left:41pt;margin-top:14.35pt;width:513.25pt;height:16.1pt;z-index:-251649024;mso-wrap-distance-left:0;mso-wrap-distance-right:0;mso-position-horizontal-relative:page" coordsize="65182,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">
                <v:shape id="Graphic 28" o:spid="_x0000_s1033" style="position:absolute;width:65182;height:1860;visibility:visible;mso-wrap-style:square;v-text-anchor:top" coordsize="651827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" path="m6518148,l,,,185927r6518148,l6518148,xe" fillcolor="#d9d9d9" stroked="f">
                  <v:path arrowok="t"/>
                </v:shape>
                <v:shape id="Graphic 29" o:spid="_x0000_s1034" style="position:absolute;top:1859;width:65182;height:184;visibility:visible;mso-wrap-style:square;v-text-anchor:top" coordsize="651827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" path="m6518148,l,,,18288r6518148,l6518148,xe" fillcolor="black" stroked="f">
                  <v:path arrowok="t"/>
                </v:shape>
                <v:shape id="Textbox 30" o:spid="_x0000_s1035" type="#_x0000_t202" style="position:absolute;width:65182;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5AB229D" w14:textId="77777777" w:rsidR="006B29F1" w:rsidRDefault="00000000">
                        <w:pPr>
                          <w:spacing w:before="1"/>
                          <w:ind w:left="28"/>
                          <w:rPr>
                            <w:rFonts w:ascii="Palatino Linotype"/>
                            <w:b/>
                            <w:sz w:val="20"/>
                          </w:rPr>
                        </w:pPr>
                        <w:r>
                          <w:rPr>
                            <w:rFonts w:ascii="Palatino Linotype"/>
                            <w:b/>
                            <w:spacing w:val="-2"/>
                            <w:sz w:val="20"/>
                          </w:rPr>
                          <w:t>Professional</w:t>
                        </w:r>
                        <w:r>
                          <w:rPr>
                            <w:rFonts w:ascii="Palatino Linotype"/>
                            <w:b/>
                            <w:spacing w:val="10"/>
                            <w:sz w:val="20"/>
                          </w:rPr>
                          <w:t xml:space="preserve"> </w:t>
                        </w:r>
                        <w:r>
                          <w:rPr>
                            <w:rFonts w:ascii="Palatino Linotype"/>
                            <w:b/>
                            <w:spacing w:val="-2"/>
                            <w:sz w:val="20"/>
                          </w:rPr>
                          <w:t>Synopsis</w:t>
                        </w:r>
                      </w:p>
                    </w:txbxContent>
                  </v:textbox>
                </v:shape>
                <w10:wrap type="topAndBottom" anchorx="page"/>
              </v:group>
            </w:pict>
          </mc:Fallback>
        </mc:AlternateContent>
      </w:r>
    </w:p>
    <w:p w14:paraId="00C45881" w14:textId="464C539F" w:rsidR="006B29F1" w:rsidRDefault="00000000">
      <w:pPr>
        <w:pStyle w:val="ListParagraph"/>
        <w:numPr>
          <w:ilvl w:val="0"/>
          <w:numId w:val="1"/>
        </w:numPr>
        <w:tabs>
          <w:tab w:val="left" w:pos="584"/>
        </w:tabs>
        <w:spacing w:before="124" w:line="242" w:lineRule="auto"/>
        <w:ind w:right="358"/>
        <w:rPr>
          <w:sz w:val="18"/>
        </w:rPr>
      </w:pPr>
      <w:r>
        <w:rPr>
          <w:sz w:val="18"/>
        </w:rPr>
        <w:t>A</w:t>
      </w:r>
      <w:r>
        <w:rPr>
          <w:spacing w:val="-4"/>
          <w:sz w:val="18"/>
        </w:rPr>
        <w:t xml:space="preserve"> </w:t>
      </w:r>
      <w:r>
        <w:rPr>
          <w:sz w:val="18"/>
        </w:rPr>
        <w:t>results-driven</w:t>
      </w:r>
      <w:r>
        <w:rPr>
          <w:spacing w:val="-4"/>
          <w:sz w:val="18"/>
        </w:rPr>
        <w:t xml:space="preserve"> </w:t>
      </w:r>
      <w:r>
        <w:rPr>
          <w:sz w:val="18"/>
        </w:rPr>
        <w:t>Professional</w:t>
      </w:r>
      <w:r>
        <w:rPr>
          <w:spacing w:val="-3"/>
          <w:sz w:val="18"/>
        </w:rPr>
        <w:t xml:space="preserve"> </w:t>
      </w:r>
      <w:r>
        <w:rPr>
          <w:sz w:val="18"/>
        </w:rPr>
        <w:t>with</w:t>
      </w:r>
      <w:r>
        <w:rPr>
          <w:spacing w:val="-4"/>
          <w:sz w:val="18"/>
        </w:rPr>
        <w:t xml:space="preserve"> </w:t>
      </w:r>
      <w:r>
        <w:rPr>
          <w:sz w:val="18"/>
        </w:rPr>
        <w:t>extensive 1</w:t>
      </w:r>
      <w:r w:rsidR="007F2C9E">
        <w:rPr>
          <w:sz w:val="18"/>
        </w:rPr>
        <w:t>1.5 +</w:t>
      </w:r>
      <w:r w:rsidR="00A74C60">
        <w:rPr>
          <w:b/>
          <w:sz w:val="18"/>
        </w:rPr>
        <w:t xml:space="preserve"> </w:t>
      </w:r>
      <w:r w:rsidR="00C44543">
        <w:rPr>
          <w:b/>
          <w:sz w:val="18"/>
        </w:rPr>
        <w:t>years</w:t>
      </w:r>
      <w:r w:rsidR="00C44543">
        <w:rPr>
          <w:b/>
          <w:spacing w:val="-1"/>
          <w:sz w:val="18"/>
        </w:rPr>
        <w:t>’</w:t>
      </w:r>
      <w:r w:rsidR="00C44543">
        <w:rPr>
          <w:sz w:val="18"/>
        </w:rPr>
        <w:t xml:space="preserve"> experience</w:t>
      </w:r>
      <w:r>
        <w:rPr>
          <w:spacing w:val="-2"/>
          <w:sz w:val="18"/>
        </w:rPr>
        <w:t xml:space="preserve"> </w:t>
      </w:r>
      <w:r>
        <w:rPr>
          <w:sz w:val="18"/>
        </w:rPr>
        <w:t>as</w:t>
      </w:r>
      <w:r>
        <w:rPr>
          <w:spacing w:val="-3"/>
          <w:sz w:val="18"/>
        </w:rPr>
        <w:t xml:space="preserve"> </w:t>
      </w:r>
      <w:r>
        <w:rPr>
          <w:sz w:val="18"/>
        </w:rPr>
        <w:t>a</w:t>
      </w:r>
      <w:r>
        <w:rPr>
          <w:spacing w:val="-3"/>
          <w:sz w:val="18"/>
        </w:rPr>
        <w:t xml:space="preserve"> </w:t>
      </w:r>
      <w:r>
        <w:rPr>
          <w:sz w:val="18"/>
        </w:rPr>
        <w:t>software</w:t>
      </w:r>
      <w:r>
        <w:rPr>
          <w:spacing w:val="-3"/>
          <w:sz w:val="18"/>
        </w:rPr>
        <w:t xml:space="preserve"> </w:t>
      </w:r>
      <w:r>
        <w:rPr>
          <w:sz w:val="18"/>
        </w:rPr>
        <w:t>Engineer</w:t>
      </w:r>
      <w:r>
        <w:rPr>
          <w:spacing w:val="-3"/>
          <w:sz w:val="18"/>
        </w:rPr>
        <w:t xml:space="preserve"> </w:t>
      </w:r>
      <w:r>
        <w:rPr>
          <w:sz w:val="18"/>
        </w:rPr>
        <w:t>in</w:t>
      </w:r>
      <w:r>
        <w:rPr>
          <w:spacing w:val="-4"/>
          <w:sz w:val="18"/>
        </w:rPr>
        <w:t xml:space="preserve"> </w:t>
      </w:r>
      <w:r>
        <w:rPr>
          <w:sz w:val="18"/>
        </w:rPr>
        <w:t>ASP.NET,</w:t>
      </w:r>
      <w:r>
        <w:rPr>
          <w:spacing w:val="-2"/>
          <w:sz w:val="18"/>
        </w:rPr>
        <w:t xml:space="preserve"> </w:t>
      </w:r>
      <w:r>
        <w:rPr>
          <w:sz w:val="18"/>
        </w:rPr>
        <w:t>C#, ADO.NET, SQL SERVER, WCF, WPF, Web API, MVC, Asp.Net Core</w:t>
      </w:r>
      <w:r w:rsidR="00764D7B">
        <w:rPr>
          <w:sz w:val="18"/>
        </w:rPr>
        <w:t xml:space="preserve">, </w:t>
      </w:r>
      <w:r w:rsidR="00764D7B" w:rsidRPr="009868E1">
        <w:rPr>
          <w:b/>
          <w:bCs/>
          <w:sz w:val="18"/>
        </w:rPr>
        <w:t>Dell Boomi</w:t>
      </w:r>
    </w:p>
    <w:p w14:paraId="0783FB2C" w14:textId="5D4627B1" w:rsidR="006B29F1" w:rsidRDefault="00000000">
      <w:pPr>
        <w:pStyle w:val="ListParagraph"/>
        <w:numPr>
          <w:ilvl w:val="0"/>
          <w:numId w:val="1"/>
        </w:numPr>
        <w:tabs>
          <w:tab w:val="left" w:pos="584"/>
        </w:tabs>
        <w:spacing w:before="116" w:line="247" w:lineRule="auto"/>
        <w:ind w:right="369"/>
        <w:rPr>
          <w:b/>
          <w:sz w:val="18"/>
        </w:rPr>
      </w:pPr>
      <w:r>
        <w:rPr>
          <w:sz w:val="18"/>
        </w:rPr>
        <w:t>Good</w:t>
      </w:r>
      <w:r>
        <w:rPr>
          <w:spacing w:val="-4"/>
          <w:sz w:val="18"/>
        </w:rPr>
        <w:t xml:space="preserve"> </w:t>
      </w:r>
      <w:r>
        <w:rPr>
          <w:sz w:val="18"/>
        </w:rPr>
        <w:t>understand</w:t>
      </w:r>
      <w:r>
        <w:rPr>
          <w:spacing w:val="-4"/>
          <w:sz w:val="18"/>
        </w:rPr>
        <w:t xml:space="preserve"> </w:t>
      </w:r>
      <w:r>
        <w:rPr>
          <w:sz w:val="18"/>
        </w:rPr>
        <w:t>of</w:t>
      </w:r>
      <w:r>
        <w:rPr>
          <w:spacing w:val="-4"/>
          <w:sz w:val="18"/>
        </w:rPr>
        <w:t xml:space="preserve"> </w:t>
      </w:r>
      <w:r>
        <w:rPr>
          <w:b/>
          <w:sz w:val="18"/>
        </w:rPr>
        <w:t>ASP.NET,</w:t>
      </w:r>
      <w:r>
        <w:rPr>
          <w:b/>
          <w:spacing w:val="-3"/>
          <w:sz w:val="18"/>
        </w:rPr>
        <w:t xml:space="preserve"> </w:t>
      </w:r>
      <w:r>
        <w:rPr>
          <w:b/>
          <w:sz w:val="18"/>
        </w:rPr>
        <w:t>C#,</w:t>
      </w:r>
      <w:r>
        <w:rPr>
          <w:b/>
          <w:spacing w:val="-3"/>
          <w:sz w:val="18"/>
        </w:rPr>
        <w:t xml:space="preserve"> </w:t>
      </w:r>
      <w:r>
        <w:rPr>
          <w:b/>
          <w:sz w:val="18"/>
        </w:rPr>
        <w:t>ADO.NET,</w:t>
      </w:r>
      <w:r>
        <w:rPr>
          <w:b/>
          <w:spacing w:val="-2"/>
          <w:sz w:val="18"/>
        </w:rPr>
        <w:t xml:space="preserve"> </w:t>
      </w:r>
      <w:r>
        <w:rPr>
          <w:b/>
          <w:sz w:val="18"/>
        </w:rPr>
        <w:t>SQL</w:t>
      </w:r>
      <w:r>
        <w:rPr>
          <w:b/>
          <w:spacing w:val="-4"/>
          <w:sz w:val="18"/>
        </w:rPr>
        <w:t xml:space="preserve"> </w:t>
      </w:r>
      <w:r>
        <w:rPr>
          <w:b/>
          <w:sz w:val="18"/>
        </w:rPr>
        <w:t>SERVER,</w:t>
      </w:r>
      <w:r>
        <w:rPr>
          <w:b/>
          <w:spacing w:val="-3"/>
          <w:sz w:val="18"/>
        </w:rPr>
        <w:t xml:space="preserve"> </w:t>
      </w:r>
      <w:r>
        <w:rPr>
          <w:b/>
          <w:sz w:val="18"/>
        </w:rPr>
        <w:t>WCF,</w:t>
      </w:r>
      <w:r>
        <w:rPr>
          <w:b/>
          <w:spacing w:val="-3"/>
          <w:sz w:val="18"/>
        </w:rPr>
        <w:t xml:space="preserve"> </w:t>
      </w:r>
      <w:r>
        <w:rPr>
          <w:b/>
          <w:sz w:val="18"/>
        </w:rPr>
        <w:t>WPF,</w:t>
      </w:r>
      <w:r>
        <w:rPr>
          <w:b/>
          <w:spacing w:val="-3"/>
          <w:sz w:val="18"/>
        </w:rPr>
        <w:t xml:space="preserve"> </w:t>
      </w:r>
      <w:r>
        <w:rPr>
          <w:b/>
          <w:sz w:val="18"/>
        </w:rPr>
        <w:t>MVC,</w:t>
      </w:r>
      <w:r>
        <w:rPr>
          <w:b/>
          <w:spacing w:val="-3"/>
          <w:sz w:val="18"/>
        </w:rPr>
        <w:t xml:space="preserve"> </w:t>
      </w:r>
      <w:r>
        <w:rPr>
          <w:b/>
          <w:sz w:val="18"/>
        </w:rPr>
        <w:t>Dot</w:t>
      </w:r>
      <w:r>
        <w:rPr>
          <w:b/>
          <w:spacing w:val="-3"/>
          <w:sz w:val="18"/>
        </w:rPr>
        <w:t xml:space="preserve"> </w:t>
      </w:r>
      <w:r>
        <w:rPr>
          <w:b/>
          <w:sz w:val="18"/>
        </w:rPr>
        <w:t>Net</w:t>
      </w:r>
      <w:r>
        <w:rPr>
          <w:b/>
          <w:spacing w:val="-3"/>
          <w:sz w:val="18"/>
        </w:rPr>
        <w:t xml:space="preserve"> </w:t>
      </w:r>
      <w:r>
        <w:rPr>
          <w:b/>
          <w:sz w:val="18"/>
        </w:rPr>
        <w:t>Core,</w:t>
      </w:r>
      <w:r>
        <w:rPr>
          <w:b/>
          <w:spacing w:val="-3"/>
          <w:sz w:val="18"/>
        </w:rPr>
        <w:t xml:space="preserve"> </w:t>
      </w:r>
      <w:r>
        <w:rPr>
          <w:b/>
          <w:sz w:val="18"/>
        </w:rPr>
        <w:t>Web API, MySql, Windows Form Application using C#.net</w:t>
      </w:r>
      <w:r w:rsidR="001366F2">
        <w:rPr>
          <w:b/>
          <w:sz w:val="18"/>
        </w:rPr>
        <w:t>, Boomi</w:t>
      </w:r>
    </w:p>
    <w:p w14:paraId="6D478433" w14:textId="77777777" w:rsidR="006B29F1" w:rsidRDefault="00000000">
      <w:pPr>
        <w:pStyle w:val="ListParagraph"/>
        <w:numPr>
          <w:ilvl w:val="0"/>
          <w:numId w:val="1"/>
        </w:numPr>
        <w:tabs>
          <w:tab w:val="left" w:pos="584"/>
        </w:tabs>
        <w:ind w:hanging="360"/>
        <w:rPr>
          <w:b/>
          <w:sz w:val="18"/>
        </w:rPr>
      </w:pPr>
      <w:r>
        <w:rPr>
          <w:noProof/>
        </w:rPr>
        <mc:AlternateContent>
          <mc:Choice Requires="wpg">
            <w:drawing>
              <wp:anchor distT="0" distB="0" distL="0" distR="0" simplePos="0" relativeHeight="251668480" behindDoc="1" locked="0" layoutInCell="1" allowOverlap="1" wp14:anchorId="4DFB4F15" wp14:editId="0B169F39">
                <wp:simplePos x="0" y="0"/>
                <wp:positionH relativeFrom="page">
                  <wp:posOffset>530225</wp:posOffset>
                </wp:positionH>
                <wp:positionV relativeFrom="paragraph">
                  <wp:posOffset>388166</wp:posOffset>
                </wp:positionV>
                <wp:extent cx="6503035" cy="204470"/>
                <wp:effectExtent l="0" t="0" r="0" b="5080"/>
                <wp:wrapTopAndBottom/>
                <wp:docPr id="31" name="Group 31"/>
                <wp:cNvGraphicFramePr/>
                <a:graphic xmlns:a="http://schemas.openxmlformats.org/drawingml/2006/main">
                  <a:graphicData uri="http://schemas.microsoft.com/office/word/2010/wordprocessingGroup">
                    <wpg:wgp>
                      <wpg:cNvGrpSpPr/>
                      <wpg:grpSpPr>
                        <a:xfrm>
                          <a:off x="0" y="0"/>
                          <a:ext cx="6503035" cy="204470"/>
                          <a:chOff x="0" y="0"/>
                          <a:chExt cx="6503034" cy="204470"/>
                        </a:xfrm>
                      </wpg:grpSpPr>
                      <wps:wsp>
                        <wps:cNvPr id="32" name="Graphic 32"/>
                        <wps:cNvSpPr/>
                        <wps:spPr>
                          <a:xfrm>
                            <a:off x="0" y="0"/>
                            <a:ext cx="6503034" cy="186055"/>
                          </a:xfrm>
                          <a:custGeom>
                            <a:avLst/>
                            <a:gdLst/>
                            <a:ahLst/>
                            <a:cxnLst/>
                            <a:rect l="l" t="t" r="r" b="b"/>
                            <a:pathLst>
                              <a:path w="6503034" h="186055">
                                <a:moveTo>
                                  <a:pt x="6502908" y="0"/>
                                </a:moveTo>
                                <a:lnTo>
                                  <a:pt x="0" y="0"/>
                                </a:lnTo>
                                <a:lnTo>
                                  <a:pt x="0" y="185927"/>
                                </a:lnTo>
                                <a:lnTo>
                                  <a:pt x="6502908" y="185927"/>
                                </a:lnTo>
                                <a:lnTo>
                                  <a:pt x="6502908" y="0"/>
                                </a:lnTo>
                                <a:close/>
                              </a:path>
                            </a:pathLst>
                          </a:custGeom>
                          <a:solidFill>
                            <a:srgbClr val="D9D9D9"/>
                          </a:solidFill>
                        </wps:spPr>
                        <wps:bodyPr wrap="square" lIns="0" tIns="0" rIns="0" bIns="0" rtlCol="0">
                          <a:noAutofit/>
                        </wps:bodyPr>
                      </wps:wsp>
                      <wps:wsp>
                        <wps:cNvPr id="33" name="Graphic 33"/>
                        <wps:cNvSpPr/>
                        <wps:spPr>
                          <a:xfrm>
                            <a:off x="0" y="185928"/>
                            <a:ext cx="6503034" cy="18415"/>
                          </a:xfrm>
                          <a:custGeom>
                            <a:avLst/>
                            <a:gdLst/>
                            <a:ahLst/>
                            <a:cxnLst/>
                            <a:rect l="l" t="t" r="r" b="b"/>
                            <a:pathLst>
                              <a:path w="6503034" h="18415">
                                <a:moveTo>
                                  <a:pt x="6502908" y="0"/>
                                </a:moveTo>
                                <a:lnTo>
                                  <a:pt x="0" y="0"/>
                                </a:lnTo>
                                <a:lnTo>
                                  <a:pt x="0" y="18287"/>
                                </a:lnTo>
                                <a:lnTo>
                                  <a:pt x="6502908" y="18287"/>
                                </a:lnTo>
                                <a:lnTo>
                                  <a:pt x="6502908" y="0"/>
                                </a:lnTo>
                                <a:close/>
                              </a:path>
                            </a:pathLst>
                          </a:custGeom>
                          <a:solidFill>
                            <a:srgbClr val="000000"/>
                          </a:solidFill>
                        </wps:spPr>
                        <wps:bodyPr wrap="square" lIns="0" tIns="0" rIns="0" bIns="0" rtlCol="0">
                          <a:noAutofit/>
                        </wps:bodyPr>
                      </wps:wsp>
                      <wps:wsp>
                        <wps:cNvPr id="34" name="Textbox 34"/>
                        <wps:cNvSpPr txBox="1"/>
                        <wps:spPr>
                          <a:xfrm>
                            <a:off x="0" y="0"/>
                            <a:ext cx="6503034" cy="186055"/>
                          </a:xfrm>
                          <a:prstGeom prst="rect">
                            <a:avLst/>
                          </a:prstGeom>
                        </wps:spPr>
                        <wps:txbx>
                          <w:txbxContent>
                            <w:p w14:paraId="7BFF5CF0" w14:textId="77777777" w:rsidR="006B29F1" w:rsidRDefault="00000000">
                              <w:pPr>
                                <w:spacing w:before="55" w:line="237" w:lineRule="exact"/>
                                <w:ind w:left="28"/>
                                <w:rPr>
                                  <w:rFonts w:ascii="Palatino Linotype"/>
                                  <w:b/>
                                  <w:sz w:val="20"/>
                                </w:rPr>
                              </w:pPr>
                              <w:r>
                                <w:rPr>
                                  <w:rFonts w:ascii="Palatino Linotype"/>
                                  <w:b/>
                                  <w:sz w:val="20"/>
                                </w:rPr>
                                <w:t>Skills</w:t>
                              </w:r>
                              <w:r>
                                <w:rPr>
                                  <w:rFonts w:ascii="Palatino Linotype"/>
                                  <w:b/>
                                  <w:spacing w:val="-1"/>
                                  <w:sz w:val="20"/>
                                </w:rPr>
                                <w:t xml:space="preserve"> </w:t>
                              </w:r>
                              <w:r>
                                <w:rPr>
                                  <w:rFonts w:ascii="Palatino Linotype"/>
                                  <w:b/>
                                  <w:spacing w:val="-5"/>
                                  <w:sz w:val="20"/>
                                </w:rPr>
                                <w:t>Set</w:t>
                              </w:r>
                            </w:p>
                          </w:txbxContent>
                        </wps:txbx>
                        <wps:bodyPr wrap="square" lIns="0" tIns="0" rIns="0" bIns="0" rtlCol="0">
                          <a:noAutofit/>
                        </wps:bodyPr>
                      </wps:wsp>
                    </wpg:wgp>
                  </a:graphicData>
                </a:graphic>
              </wp:anchor>
            </w:drawing>
          </mc:Choice>
          <mc:Fallback>
            <w:pict>
              <v:group w14:anchorId="4DFB4F15" id="Group 31" o:spid="_x0000_s1036" style="position:absolute;left:0;text-align:left;margin-left:41.75pt;margin-top:30.55pt;width:512.05pt;height:16.1pt;z-index:-251648000;mso-wrap-distance-left:0;mso-wrap-distance-right:0;mso-position-horizontal-relative:page" coordsize="65030,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">
                <v:shape id="Graphic 32" o:spid="_x0000_s1037" style="position:absolute;width:65030;height:1860;visibility:visible;mso-wrap-style:square;v-text-anchor:top" coordsize="6503034,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" path="m6502908,l,,,185927r6502908,l6502908,xe" fillcolor="#d9d9d9" stroked="f">
                  <v:path arrowok="t"/>
                </v:shape>
                <v:shape id="Graphic 33" o:spid="_x0000_s1038" style="position:absolute;top:1859;width:65030;height:184;visibility:visible;mso-wrap-style:square;v-text-anchor:top" coordsize="650303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" path="m6502908,l,,,18287r6502908,l6502908,xe" fillcolor="black" stroked="f">
                  <v:path arrowok="t"/>
                </v:shape>
                <v:shape id="Textbox 34" o:spid="_x0000_s1039" type="#_x0000_t202" style="position:absolute;width:65030;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BFF5CF0" w14:textId="77777777" w:rsidR="006B29F1" w:rsidRDefault="00000000">
                        <w:pPr>
                          <w:spacing w:before="55" w:line="237" w:lineRule="exact"/>
                          <w:ind w:left="28"/>
                          <w:rPr>
                            <w:rFonts w:ascii="Palatino Linotype"/>
                            <w:b/>
                            <w:sz w:val="20"/>
                          </w:rPr>
                        </w:pPr>
                        <w:r>
                          <w:rPr>
                            <w:rFonts w:ascii="Palatino Linotype"/>
                            <w:b/>
                            <w:sz w:val="20"/>
                          </w:rPr>
                          <w:t>Skills</w:t>
                        </w:r>
                        <w:r>
                          <w:rPr>
                            <w:rFonts w:ascii="Palatino Linotype"/>
                            <w:b/>
                            <w:spacing w:val="-1"/>
                            <w:sz w:val="20"/>
                          </w:rPr>
                          <w:t xml:space="preserve"> </w:t>
                        </w:r>
                        <w:r>
                          <w:rPr>
                            <w:rFonts w:ascii="Palatino Linotype"/>
                            <w:b/>
                            <w:spacing w:val="-5"/>
                            <w:sz w:val="20"/>
                          </w:rPr>
                          <w:t>Set</w:t>
                        </w:r>
                      </w:p>
                    </w:txbxContent>
                  </v:textbox>
                </v:shape>
                <w10:wrap type="topAndBottom" anchorx="page"/>
              </v:group>
            </w:pict>
          </mc:Fallback>
        </mc:AlternateContent>
      </w:r>
      <w:r>
        <w:rPr>
          <w:sz w:val="18"/>
        </w:rPr>
        <w:t>Awareness</w:t>
      </w:r>
      <w:r>
        <w:rPr>
          <w:spacing w:val="-8"/>
          <w:sz w:val="18"/>
        </w:rPr>
        <w:t xml:space="preserve"> </w:t>
      </w:r>
      <w:r>
        <w:rPr>
          <w:sz w:val="18"/>
        </w:rPr>
        <w:t>of</w:t>
      </w:r>
      <w:r>
        <w:rPr>
          <w:spacing w:val="-3"/>
          <w:sz w:val="18"/>
        </w:rPr>
        <w:t xml:space="preserve"> </w:t>
      </w:r>
      <w:r>
        <w:rPr>
          <w:b/>
          <w:sz w:val="18"/>
        </w:rPr>
        <w:t>AJAX,</w:t>
      </w:r>
      <w:r>
        <w:rPr>
          <w:b/>
          <w:spacing w:val="-3"/>
          <w:sz w:val="18"/>
        </w:rPr>
        <w:t xml:space="preserve"> </w:t>
      </w:r>
      <w:r>
        <w:rPr>
          <w:b/>
          <w:sz w:val="18"/>
        </w:rPr>
        <w:t>XML,</w:t>
      </w:r>
      <w:r>
        <w:rPr>
          <w:b/>
          <w:spacing w:val="-1"/>
          <w:sz w:val="18"/>
        </w:rPr>
        <w:t xml:space="preserve"> </w:t>
      </w:r>
      <w:r>
        <w:rPr>
          <w:b/>
          <w:sz w:val="18"/>
        </w:rPr>
        <w:t>JavaScript,</w:t>
      </w:r>
      <w:r>
        <w:rPr>
          <w:b/>
          <w:spacing w:val="-5"/>
          <w:sz w:val="18"/>
        </w:rPr>
        <w:t xml:space="preserve"> </w:t>
      </w:r>
      <w:r>
        <w:rPr>
          <w:b/>
          <w:sz w:val="18"/>
        </w:rPr>
        <w:t>jQuery,</w:t>
      </w:r>
      <w:r>
        <w:rPr>
          <w:b/>
          <w:spacing w:val="-3"/>
          <w:sz w:val="18"/>
        </w:rPr>
        <w:t xml:space="preserve"> </w:t>
      </w:r>
      <w:r>
        <w:rPr>
          <w:b/>
          <w:sz w:val="18"/>
        </w:rPr>
        <w:t>Reporting Services,</w:t>
      </w:r>
      <w:r>
        <w:rPr>
          <w:b/>
          <w:spacing w:val="-3"/>
          <w:sz w:val="18"/>
        </w:rPr>
        <w:t xml:space="preserve"> </w:t>
      </w:r>
      <w:r>
        <w:rPr>
          <w:b/>
          <w:spacing w:val="-4"/>
          <w:sz w:val="18"/>
        </w:rPr>
        <w:t>RDLC</w:t>
      </w:r>
    </w:p>
    <w:p w14:paraId="6BA78D3A" w14:textId="77777777" w:rsidR="006B29F1" w:rsidRDefault="006B29F1">
      <w:pPr>
        <w:spacing w:before="57"/>
        <w:rPr>
          <w:b/>
          <w:sz w:val="18"/>
        </w:rPr>
      </w:pPr>
    </w:p>
    <w:p w14:paraId="15E1D37F" w14:textId="141CEE45" w:rsidR="006B29F1" w:rsidRDefault="00000000">
      <w:pPr>
        <w:tabs>
          <w:tab w:val="left" w:pos="3169"/>
          <w:tab w:val="left" w:pos="3827"/>
        </w:tabs>
        <w:spacing w:line="219" w:lineRule="exact"/>
        <w:ind w:left="224"/>
        <w:rPr>
          <w:sz w:val="18"/>
        </w:rPr>
      </w:pPr>
      <w:r>
        <w:rPr>
          <w:b/>
          <w:spacing w:val="-2"/>
          <w:sz w:val="18"/>
        </w:rPr>
        <w:t>Language</w:t>
      </w:r>
      <w:r>
        <w:rPr>
          <w:b/>
          <w:sz w:val="18"/>
        </w:rPr>
        <w:tab/>
      </w:r>
      <w:r>
        <w:rPr>
          <w:b/>
          <w:spacing w:val="-10"/>
          <w:sz w:val="18"/>
        </w:rPr>
        <w:t>:</w:t>
      </w:r>
      <w:r>
        <w:rPr>
          <w:b/>
          <w:sz w:val="18"/>
        </w:rPr>
        <w:tab/>
      </w:r>
      <w:r>
        <w:rPr>
          <w:sz w:val="18"/>
        </w:rPr>
        <w:t>ASP.NET</w:t>
      </w:r>
      <w:r>
        <w:rPr>
          <w:spacing w:val="-3"/>
          <w:sz w:val="18"/>
        </w:rPr>
        <w:t xml:space="preserve"> </w:t>
      </w:r>
      <w:r>
        <w:rPr>
          <w:sz w:val="18"/>
        </w:rPr>
        <w:t>CORE,</w:t>
      </w:r>
      <w:r>
        <w:rPr>
          <w:spacing w:val="-1"/>
          <w:sz w:val="18"/>
        </w:rPr>
        <w:t xml:space="preserve"> </w:t>
      </w:r>
      <w:r w:rsidR="00867F7C">
        <w:rPr>
          <w:sz w:val="18"/>
        </w:rPr>
        <w:t>MVC</w:t>
      </w:r>
      <w:r w:rsidR="00867F7C">
        <w:rPr>
          <w:spacing w:val="-4"/>
          <w:sz w:val="18"/>
        </w:rPr>
        <w:t>,</w:t>
      </w:r>
      <w:r>
        <w:rPr>
          <w:spacing w:val="-1"/>
          <w:sz w:val="18"/>
        </w:rPr>
        <w:t xml:space="preserve"> </w:t>
      </w:r>
      <w:r>
        <w:rPr>
          <w:sz w:val="18"/>
        </w:rPr>
        <w:t>Asp.Net,</w:t>
      </w:r>
      <w:r>
        <w:rPr>
          <w:spacing w:val="-4"/>
          <w:sz w:val="18"/>
        </w:rPr>
        <w:t xml:space="preserve"> </w:t>
      </w:r>
      <w:r>
        <w:rPr>
          <w:sz w:val="18"/>
        </w:rPr>
        <w:t>C#.NET,</w:t>
      </w:r>
      <w:r>
        <w:rPr>
          <w:spacing w:val="-2"/>
          <w:sz w:val="18"/>
        </w:rPr>
        <w:t xml:space="preserve"> </w:t>
      </w:r>
      <w:r>
        <w:rPr>
          <w:sz w:val="18"/>
        </w:rPr>
        <w:t>WCF</w:t>
      </w:r>
      <w:r w:rsidR="0036430E">
        <w:rPr>
          <w:sz w:val="18"/>
        </w:rPr>
        <w:t>, WPF, Web API</w:t>
      </w:r>
      <w:r>
        <w:rPr>
          <w:sz w:val="18"/>
        </w:rPr>
        <w:t>,</w:t>
      </w:r>
      <w:r>
        <w:rPr>
          <w:spacing w:val="-3"/>
          <w:sz w:val="18"/>
        </w:rPr>
        <w:t xml:space="preserve"> </w:t>
      </w:r>
      <w:r>
        <w:rPr>
          <w:spacing w:val="-2"/>
          <w:sz w:val="18"/>
        </w:rPr>
        <w:t>VB.Net</w:t>
      </w:r>
    </w:p>
    <w:p w14:paraId="137B787F" w14:textId="6F7C0819" w:rsidR="006B29F1" w:rsidRDefault="00000000">
      <w:pPr>
        <w:tabs>
          <w:tab w:val="left" w:pos="3827"/>
        </w:tabs>
        <w:spacing w:line="218" w:lineRule="exact"/>
        <w:ind w:left="224"/>
        <w:rPr>
          <w:sz w:val="18"/>
        </w:rPr>
      </w:pPr>
      <w:r>
        <w:rPr>
          <w:b/>
          <w:sz w:val="18"/>
        </w:rPr>
        <w:t>Architecture/</w:t>
      </w:r>
      <w:r w:rsidR="00867F7C">
        <w:rPr>
          <w:b/>
          <w:sz w:val="18"/>
        </w:rPr>
        <w:t>Technologies</w:t>
      </w:r>
      <w:r w:rsidR="00867F7C">
        <w:rPr>
          <w:b/>
          <w:spacing w:val="46"/>
          <w:sz w:val="18"/>
        </w:rPr>
        <w:t>:</w:t>
      </w:r>
      <w:r>
        <w:rPr>
          <w:b/>
          <w:sz w:val="18"/>
        </w:rPr>
        <w:tab/>
      </w:r>
      <w:r>
        <w:rPr>
          <w:sz w:val="18"/>
        </w:rPr>
        <w:t>ASP.NET</w:t>
      </w:r>
      <w:r>
        <w:rPr>
          <w:spacing w:val="-5"/>
          <w:sz w:val="18"/>
        </w:rPr>
        <w:t xml:space="preserve"> </w:t>
      </w:r>
      <w:r>
        <w:rPr>
          <w:sz w:val="18"/>
        </w:rPr>
        <w:t>3.0,</w:t>
      </w:r>
      <w:r>
        <w:rPr>
          <w:spacing w:val="-3"/>
          <w:sz w:val="18"/>
        </w:rPr>
        <w:t xml:space="preserve"> </w:t>
      </w:r>
      <w:r>
        <w:rPr>
          <w:sz w:val="18"/>
        </w:rPr>
        <w:t>3.5</w:t>
      </w:r>
      <w:r>
        <w:rPr>
          <w:spacing w:val="1"/>
          <w:sz w:val="18"/>
        </w:rPr>
        <w:t xml:space="preserve"> </w:t>
      </w:r>
      <w:r>
        <w:rPr>
          <w:sz w:val="18"/>
        </w:rPr>
        <w:t>&amp;</w:t>
      </w:r>
      <w:r>
        <w:rPr>
          <w:spacing w:val="-2"/>
          <w:sz w:val="18"/>
        </w:rPr>
        <w:t xml:space="preserve"> </w:t>
      </w:r>
      <w:r>
        <w:rPr>
          <w:sz w:val="18"/>
        </w:rPr>
        <w:t>4.0,</w:t>
      </w:r>
      <w:r>
        <w:rPr>
          <w:spacing w:val="-2"/>
          <w:sz w:val="18"/>
        </w:rPr>
        <w:t xml:space="preserve"> 4.5.1</w:t>
      </w:r>
    </w:p>
    <w:p w14:paraId="02CA4CF3" w14:textId="77777777" w:rsidR="006B29F1" w:rsidRDefault="00000000">
      <w:pPr>
        <w:tabs>
          <w:tab w:val="left" w:pos="3166"/>
          <w:tab w:val="left" w:pos="3827"/>
        </w:tabs>
        <w:ind w:left="224"/>
        <w:rPr>
          <w:sz w:val="18"/>
        </w:rPr>
      </w:pPr>
      <w:r>
        <w:rPr>
          <w:b/>
          <w:sz w:val="18"/>
        </w:rPr>
        <w:t>Framework</w:t>
      </w:r>
      <w:r>
        <w:rPr>
          <w:b/>
          <w:spacing w:val="-6"/>
          <w:sz w:val="18"/>
        </w:rPr>
        <w:t xml:space="preserve"> </w:t>
      </w:r>
      <w:r>
        <w:rPr>
          <w:b/>
          <w:spacing w:val="-2"/>
          <w:sz w:val="18"/>
        </w:rPr>
        <w:t>Knowledge</w:t>
      </w:r>
      <w:r>
        <w:rPr>
          <w:b/>
          <w:sz w:val="18"/>
        </w:rPr>
        <w:tab/>
      </w:r>
      <w:r>
        <w:rPr>
          <w:b/>
          <w:spacing w:val="-10"/>
          <w:sz w:val="18"/>
        </w:rPr>
        <w:t>:</w:t>
      </w:r>
      <w:r>
        <w:rPr>
          <w:b/>
          <w:sz w:val="18"/>
        </w:rPr>
        <w:tab/>
      </w:r>
      <w:r>
        <w:rPr>
          <w:sz w:val="18"/>
        </w:rPr>
        <w:t>.NET</w:t>
      </w:r>
      <w:r>
        <w:rPr>
          <w:spacing w:val="-4"/>
          <w:sz w:val="18"/>
        </w:rPr>
        <w:t xml:space="preserve"> </w:t>
      </w:r>
      <w:r>
        <w:rPr>
          <w:sz w:val="18"/>
        </w:rPr>
        <w:t>Framework</w:t>
      </w:r>
      <w:r>
        <w:rPr>
          <w:spacing w:val="-3"/>
          <w:sz w:val="18"/>
        </w:rPr>
        <w:t xml:space="preserve"> </w:t>
      </w:r>
      <w:r>
        <w:rPr>
          <w:sz w:val="18"/>
        </w:rPr>
        <w:t>–</w:t>
      </w:r>
      <w:r>
        <w:rPr>
          <w:spacing w:val="-3"/>
          <w:sz w:val="18"/>
        </w:rPr>
        <w:t xml:space="preserve"> </w:t>
      </w:r>
      <w:r>
        <w:rPr>
          <w:sz w:val="18"/>
        </w:rPr>
        <w:t>3.0,</w:t>
      </w:r>
      <w:r>
        <w:rPr>
          <w:spacing w:val="-4"/>
          <w:sz w:val="18"/>
        </w:rPr>
        <w:t xml:space="preserve"> </w:t>
      </w:r>
      <w:r>
        <w:rPr>
          <w:sz w:val="18"/>
        </w:rPr>
        <w:t>3.5,</w:t>
      </w:r>
      <w:r>
        <w:rPr>
          <w:spacing w:val="-4"/>
          <w:sz w:val="18"/>
        </w:rPr>
        <w:t xml:space="preserve"> </w:t>
      </w:r>
      <w:r>
        <w:rPr>
          <w:sz w:val="18"/>
        </w:rPr>
        <w:t>4.0,</w:t>
      </w:r>
      <w:r>
        <w:rPr>
          <w:spacing w:val="-3"/>
          <w:sz w:val="18"/>
        </w:rPr>
        <w:t xml:space="preserve"> </w:t>
      </w:r>
      <w:r>
        <w:rPr>
          <w:spacing w:val="-2"/>
          <w:sz w:val="18"/>
        </w:rPr>
        <w:t>4.5.1</w:t>
      </w:r>
    </w:p>
    <w:p w14:paraId="25F6AB38" w14:textId="77777777" w:rsidR="006B29F1" w:rsidRDefault="00000000">
      <w:pPr>
        <w:pStyle w:val="BodyText"/>
        <w:tabs>
          <w:tab w:val="left" w:pos="3169"/>
          <w:tab w:val="left" w:pos="3827"/>
        </w:tabs>
        <w:spacing w:before="2"/>
        <w:ind w:left="224"/>
        <w:rPr>
          <w:b w:val="0"/>
        </w:rPr>
      </w:pPr>
      <w:r>
        <w:t>Web/Application</w:t>
      </w:r>
      <w:r>
        <w:rPr>
          <w:spacing w:val="-14"/>
        </w:rPr>
        <w:t xml:space="preserve"> </w:t>
      </w:r>
      <w:r>
        <w:rPr>
          <w:spacing w:val="-2"/>
        </w:rPr>
        <w:t>Server</w:t>
      </w:r>
      <w:r>
        <w:tab/>
      </w:r>
      <w:r>
        <w:rPr>
          <w:spacing w:val="-10"/>
        </w:rPr>
        <w:t>:</w:t>
      </w:r>
      <w:r>
        <w:tab/>
      </w:r>
      <w:r>
        <w:rPr>
          <w:b w:val="0"/>
          <w:spacing w:val="-5"/>
        </w:rPr>
        <w:t>IIS</w:t>
      </w:r>
    </w:p>
    <w:p w14:paraId="03134BE1" w14:textId="77777777" w:rsidR="006B29F1" w:rsidRDefault="00000000">
      <w:pPr>
        <w:tabs>
          <w:tab w:val="left" w:pos="3169"/>
          <w:tab w:val="left" w:pos="3827"/>
        </w:tabs>
        <w:spacing w:before="2" w:line="219" w:lineRule="exact"/>
        <w:ind w:left="224"/>
        <w:rPr>
          <w:sz w:val="18"/>
        </w:rPr>
      </w:pPr>
      <w:r>
        <w:rPr>
          <w:b/>
          <w:sz w:val="18"/>
        </w:rPr>
        <w:t>IDE</w:t>
      </w:r>
      <w:r>
        <w:rPr>
          <w:b/>
          <w:spacing w:val="-5"/>
          <w:sz w:val="18"/>
        </w:rPr>
        <w:t xml:space="preserve"> </w:t>
      </w:r>
      <w:r>
        <w:rPr>
          <w:b/>
          <w:spacing w:val="-2"/>
          <w:sz w:val="18"/>
        </w:rPr>
        <w:t>Tools</w:t>
      </w:r>
      <w:r>
        <w:rPr>
          <w:b/>
          <w:sz w:val="18"/>
        </w:rPr>
        <w:tab/>
      </w:r>
      <w:r>
        <w:rPr>
          <w:b/>
          <w:spacing w:val="-10"/>
          <w:sz w:val="18"/>
        </w:rPr>
        <w:t>:</w:t>
      </w:r>
      <w:r>
        <w:rPr>
          <w:b/>
          <w:sz w:val="18"/>
        </w:rPr>
        <w:tab/>
      </w:r>
      <w:r>
        <w:rPr>
          <w:sz w:val="18"/>
        </w:rPr>
        <w:t>Microsoft</w:t>
      </w:r>
      <w:r>
        <w:rPr>
          <w:spacing w:val="-5"/>
          <w:sz w:val="18"/>
        </w:rPr>
        <w:t xml:space="preserve"> </w:t>
      </w:r>
      <w:r>
        <w:rPr>
          <w:sz w:val="18"/>
        </w:rPr>
        <w:t>studio</w:t>
      </w:r>
      <w:r>
        <w:rPr>
          <w:spacing w:val="-2"/>
          <w:sz w:val="18"/>
        </w:rPr>
        <w:t xml:space="preserve"> 2010/2013/2015/2017,2019,2022</w:t>
      </w:r>
    </w:p>
    <w:p w14:paraId="1652BAA0" w14:textId="1F836A0A" w:rsidR="006B29F1" w:rsidRDefault="00000000">
      <w:pPr>
        <w:tabs>
          <w:tab w:val="left" w:pos="3169"/>
          <w:tab w:val="left" w:pos="3827"/>
        </w:tabs>
        <w:spacing w:line="218" w:lineRule="exact"/>
        <w:ind w:left="224"/>
        <w:rPr>
          <w:sz w:val="18"/>
        </w:rPr>
      </w:pPr>
      <w:r>
        <w:rPr>
          <w:b/>
          <w:spacing w:val="-2"/>
          <w:sz w:val="18"/>
        </w:rPr>
        <w:t>RDBMS</w:t>
      </w:r>
      <w:r>
        <w:rPr>
          <w:b/>
          <w:sz w:val="18"/>
        </w:rPr>
        <w:tab/>
      </w:r>
      <w:r>
        <w:rPr>
          <w:b/>
          <w:spacing w:val="-10"/>
          <w:sz w:val="18"/>
        </w:rPr>
        <w:t>:</w:t>
      </w:r>
      <w:r>
        <w:rPr>
          <w:b/>
          <w:sz w:val="18"/>
        </w:rPr>
        <w:tab/>
      </w:r>
      <w:r>
        <w:rPr>
          <w:sz w:val="18"/>
        </w:rPr>
        <w:t>MS</w:t>
      </w:r>
      <w:r>
        <w:rPr>
          <w:spacing w:val="-6"/>
          <w:sz w:val="18"/>
        </w:rPr>
        <w:t xml:space="preserve"> </w:t>
      </w:r>
      <w:r>
        <w:rPr>
          <w:sz w:val="18"/>
        </w:rPr>
        <w:t>SQL</w:t>
      </w:r>
      <w:r>
        <w:rPr>
          <w:spacing w:val="-2"/>
          <w:sz w:val="18"/>
        </w:rPr>
        <w:t xml:space="preserve"> </w:t>
      </w:r>
      <w:r>
        <w:rPr>
          <w:sz w:val="18"/>
        </w:rPr>
        <w:t>Server</w:t>
      </w:r>
      <w:r>
        <w:rPr>
          <w:spacing w:val="-3"/>
          <w:sz w:val="18"/>
        </w:rPr>
        <w:t xml:space="preserve"> </w:t>
      </w:r>
      <w:r>
        <w:rPr>
          <w:sz w:val="18"/>
        </w:rPr>
        <w:t>2014/2016,2019,</w:t>
      </w:r>
      <w:r>
        <w:rPr>
          <w:spacing w:val="-4"/>
          <w:sz w:val="18"/>
        </w:rPr>
        <w:t xml:space="preserve"> </w:t>
      </w:r>
      <w:r w:rsidR="006125D6">
        <w:rPr>
          <w:sz w:val="18"/>
        </w:rPr>
        <w:t>MySQL</w:t>
      </w:r>
      <w:r>
        <w:rPr>
          <w:sz w:val="18"/>
        </w:rPr>
        <w:t>,</w:t>
      </w:r>
      <w:r>
        <w:rPr>
          <w:spacing w:val="-3"/>
          <w:sz w:val="18"/>
        </w:rPr>
        <w:t xml:space="preserve"> </w:t>
      </w:r>
      <w:r w:rsidR="006125D6">
        <w:rPr>
          <w:spacing w:val="-2"/>
          <w:sz w:val="18"/>
        </w:rPr>
        <w:t>PostgreSQL</w:t>
      </w:r>
      <w:r w:rsidR="00F87337">
        <w:rPr>
          <w:spacing w:val="-2"/>
          <w:sz w:val="18"/>
        </w:rPr>
        <w:t>, Oracle</w:t>
      </w:r>
    </w:p>
    <w:p w14:paraId="7ECE5554" w14:textId="455FE600" w:rsidR="006B29F1" w:rsidRDefault="00000000">
      <w:pPr>
        <w:tabs>
          <w:tab w:val="left" w:pos="3169"/>
          <w:tab w:val="left" w:pos="3827"/>
        </w:tabs>
        <w:ind w:left="224"/>
        <w:rPr>
          <w:sz w:val="18"/>
        </w:rPr>
      </w:pPr>
      <w:r>
        <w:rPr>
          <w:b/>
          <w:sz w:val="18"/>
        </w:rPr>
        <w:t>Scripting</w:t>
      </w:r>
      <w:r>
        <w:rPr>
          <w:b/>
          <w:spacing w:val="-9"/>
          <w:sz w:val="18"/>
        </w:rPr>
        <w:t xml:space="preserve"> </w:t>
      </w:r>
      <w:r>
        <w:rPr>
          <w:b/>
          <w:spacing w:val="-2"/>
          <w:sz w:val="18"/>
        </w:rPr>
        <w:t>Languages</w:t>
      </w:r>
      <w:r>
        <w:rPr>
          <w:b/>
          <w:sz w:val="18"/>
        </w:rPr>
        <w:tab/>
      </w:r>
      <w:r>
        <w:rPr>
          <w:b/>
          <w:spacing w:val="-10"/>
          <w:sz w:val="18"/>
        </w:rPr>
        <w:t>:</w:t>
      </w:r>
      <w:r>
        <w:rPr>
          <w:b/>
          <w:sz w:val="18"/>
        </w:rPr>
        <w:tab/>
      </w:r>
      <w:r>
        <w:rPr>
          <w:sz w:val="18"/>
        </w:rPr>
        <w:t>Java</w:t>
      </w:r>
      <w:r>
        <w:rPr>
          <w:spacing w:val="-4"/>
          <w:sz w:val="18"/>
        </w:rPr>
        <w:t xml:space="preserve"> </w:t>
      </w:r>
      <w:r>
        <w:rPr>
          <w:sz w:val="18"/>
        </w:rPr>
        <w:t>Script,</w:t>
      </w:r>
      <w:r>
        <w:rPr>
          <w:spacing w:val="-3"/>
          <w:sz w:val="18"/>
        </w:rPr>
        <w:t xml:space="preserve"> </w:t>
      </w:r>
      <w:r w:rsidR="00CB6C0D">
        <w:rPr>
          <w:sz w:val="18"/>
        </w:rPr>
        <w:t>jQuery</w:t>
      </w:r>
      <w:r>
        <w:rPr>
          <w:sz w:val="18"/>
        </w:rPr>
        <w:t>,</w:t>
      </w:r>
      <w:r>
        <w:rPr>
          <w:spacing w:val="-3"/>
          <w:sz w:val="18"/>
        </w:rPr>
        <w:t xml:space="preserve"> </w:t>
      </w:r>
      <w:r>
        <w:rPr>
          <w:spacing w:val="-4"/>
          <w:sz w:val="18"/>
        </w:rPr>
        <w:t>Ajax</w:t>
      </w:r>
      <w:r w:rsidR="003B2E7A">
        <w:rPr>
          <w:spacing w:val="-4"/>
          <w:sz w:val="18"/>
        </w:rPr>
        <w:t>, React JS, Node JS</w:t>
      </w:r>
    </w:p>
    <w:p w14:paraId="4CAC7A1D" w14:textId="77777777" w:rsidR="006B29F1" w:rsidRDefault="006B29F1">
      <w:pPr>
        <w:spacing w:before="69"/>
        <w:rPr>
          <w:sz w:val="18"/>
        </w:rPr>
      </w:pPr>
    </w:p>
    <w:p w14:paraId="21CC8BEB" w14:textId="77777777" w:rsidR="00E6232D" w:rsidRDefault="00E6232D">
      <w:pPr>
        <w:pStyle w:val="BodyText"/>
        <w:ind w:left="286"/>
        <w:rPr>
          <w:spacing w:val="-2"/>
          <w:u w:val="single"/>
        </w:rPr>
      </w:pPr>
    </w:p>
    <w:p w14:paraId="0FD59B75" w14:textId="2A733BDE" w:rsidR="006B29F1" w:rsidRDefault="00000000">
      <w:pPr>
        <w:pStyle w:val="BodyText"/>
        <w:ind w:left="286"/>
      </w:pPr>
      <w:r>
        <w:rPr>
          <w:spacing w:val="-2"/>
          <w:u w:val="single"/>
        </w:rPr>
        <w:t>Functional</w:t>
      </w:r>
    </w:p>
    <w:p w14:paraId="59613D50" w14:textId="77777777" w:rsidR="00E6232D" w:rsidRDefault="00E6232D">
      <w:pPr>
        <w:spacing w:before="38"/>
        <w:ind w:left="344"/>
        <w:rPr>
          <w:rFonts w:ascii="Wingdings" w:hAnsi="Wingdings"/>
          <w:sz w:val="20"/>
        </w:rPr>
      </w:pPr>
    </w:p>
    <w:p w14:paraId="10B980B8" w14:textId="3F2068CC" w:rsidR="006B29F1" w:rsidRDefault="00782087">
      <w:pPr>
        <w:spacing w:before="38"/>
        <w:ind w:left="344"/>
        <w:rPr>
          <w:sz w:val="18"/>
        </w:rPr>
      </w:pPr>
      <w:r>
        <w:rPr>
          <w:rFonts w:ascii="Wingdings" w:hAnsi="Wingdings"/>
          <w:sz w:val="20"/>
        </w:rPr>
        <w:t></w:t>
      </w:r>
      <w:r>
        <w:rPr>
          <w:rFonts w:ascii="Times New Roman" w:hAnsi="Times New Roman"/>
          <w:spacing w:val="32"/>
          <w:sz w:val="20"/>
        </w:rPr>
        <w:t xml:space="preserve"> </w:t>
      </w:r>
      <w:r w:rsidR="00557DA0" w:rsidRPr="00557DA0">
        <w:rPr>
          <w:spacing w:val="-4"/>
          <w:sz w:val="18"/>
        </w:rPr>
        <w:t xml:space="preserve">Understanding </w:t>
      </w:r>
      <w:r>
        <w:rPr>
          <w:sz w:val="18"/>
        </w:rPr>
        <w:t>the</w:t>
      </w:r>
      <w:r>
        <w:rPr>
          <w:spacing w:val="-4"/>
          <w:sz w:val="18"/>
        </w:rPr>
        <w:t xml:space="preserve"> </w:t>
      </w:r>
      <w:r>
        <w:rPr>
          <w:sz w:val="18"/>
        </w:rPr>
        <w:t>technical</w:t>
      </w:r>
      <w:r>
        <w:rPr>
          <w:spacing w:val="-3"/>
          <w:sz w:val="18"/>
        </w:rPr>
        <w:t xml:space="preserve"> </w:t>
      </w:r>
      <w:r>
        <w:rPr>
          <w:sz w:val="18"/>
        </w:rPr>
        <w:t>&amp;</w:t>
      </w:r>
      <w:r>
        <w:rPr>
          <w:spacing w:val="-3"/>
          <w:sz w:val="18"/>
        </w:rPr>
        <w:t xml:space="preserve"> </w:t>
      </w:r>
      <w:r>
        <w:rPr>
          <w:sz w:val="18"/>
        </w:rPr>
        <w:t>functional</w:t>
      </w:r>
      <w:r>
        <w:rPr>
          <w:spacing w:val="-4"/>
          <w:sz w:val="18"/>
        </w:rPr>
        <w:t xml:space="preserve"> </w:t>
      </w:r>
      <w:r>
        <w:rPr>
          <w:spacing w:val="-2"/>
          <w:sz w:val="18"/>
        </w:rPr>
        <w:t>specifications.</w:t>
      </w:r>
    </w:p>
    <w:p w14:paraId="378BC293" w14:textId="50E15486" w:rsidR="006B29F1" w:rsidRDefault="00782087">
      <w:pPr>
        <w:spacing w:before="8"/>
        <w:ind w:left="344"/>
        <w:rPr>
          <w:sz w:val="18"/>
        </w:rPr>
      </w:pPr>
      <w:r>
        <w:rPr>
          <w:rFonts w:ascii="Wingdings" w:hAnsi="Wingdings"/>
          <w:sz w:val="20"/>
        </w:rPr>
        <w:t></w:t>
      </w:r>
      <w:r w:rsidR="00557DA0">
        <w:rPr>
          <w:rFonts w:ascii="Wingdings" w:hAnsi="Wingdings"/>
          <w:sz w:val="20"/>
        </w:rPr>
        <w:t xml:space="preserve"> </w:t>
      </w:r>
      <w:r w:rsidR="00557DA0" w:rsidRPr="00557DA0">
        <w:rPr>
          <w:sz w:val="18"/>
        </w:rPr>
        <w:t>Developing</w:t>
      </w:r>
      <w:r>
        <w:rPr>
          <w:sz w:val="18"/>
        </w:rPr>
        <w:t>,</w:t>
      </w:r>
      <w:r>
        <w:rPr>
          <w:spacing w:val="-3"/>
          <w:sz w:val="18"/>
        </w:rPr>
        <w:t xml:space="preserve"> </w:t>
      </w:r>
      <w:r>
        <w:rPr>
          <w:sz w:val="18"/>
        </w:rPr>
        <w:t>Manual</w:t>
      </w:r>
      <w:r w:rsidR="00557DA0">
        <w:rPr>
          <w:sz w:val="18"/>
        </w:rPr>
        <w:t xml:space="preserve"> </w:t>
      </w:r>
      <w:r>
        <w:rPr>
          <w:sz w:val="18"/>
        </w:rPr>
        <w:t>Testing</w:t>
      </w:r>
      <w:r>
        <w:rPr>
          <w:spacing w:val="-3"/>
          <w:sz w:val="18"/>
        </w:rPr>
        <w:t xml:space="preserve"> </w:t>
      </w:r>
      <w:r>
        <w:rPr>
          <w:sz w:val="18"/>
        </w:rPr>
        <w:t>and</w:t>
      </w:r>
      <w:r>
        <w:rPr>
          <w:spacing w:val="-3"/>
          <w:sz w:val="18"/>
        </w:rPr>
        <w:t xml:space="preserve"> </w:t>
      </w:r>
      <w:r w:rsidR="00515B0E">
        <w:rPr>
          <w:sz w:val="18"/>
        </w:rPr>
        <w:t>debugging</w:t>
      </w:r>
      <w:r>
        <w:rPr>
          <w:spacing w:val="-3"/>
          <w:sz w:val="18"/>
        </w:rPr>
        <w:t xml:space="preserve"> </w:t>
      </w:r>
      <w:r>
        <w:rPr>
          <w:sz w:val="18"/>
        </w:rPr>
        <w:t>web</w:t>
      </w:r>
      <w:r>
        <w:rPr>
          <w:spacing w:val="-3"/>
          <w:sz w:val="18"/>
        </w:rPr>
        <w:t xml:space="preserve"> </w:t>
      </w:r>
      <w:r>
        <w:rPr>
          <w:spacing w:val="-2"/>
          <w:sz w:val="18"/>
        </w:rPr>
        <w:t>applications.</w:t>
      </w:r>
    </w:p>
    <w:p w14:paraId="07B44FEE" w14:textId="5563D359" w:rsidR="006B29F1" w:rsidRDefault="00BC1060">
      <w:pPr>
        <w:spacing w:before="7"/>
        <w:ind w:left="344"/>
        <w:rPr>
          <w:sz w:val="18"/>
        </w:rPr>
      </w:pPr>
      <w:r>
        <w:rPr>
          <w:noProof/>
        </w:rPr>
        <mc:AlternateContent>
          <mc:Choice Requires="wps">
            <w:drawing>
              <wp:anchor distT="0" distB="0" distL="0" distR="0" simplePos="0" relativeHeight="251659264" behindDoc="1" locked="0" layoutInCell="1" allowOverlap="1" wp14:anchorId="053B6DF5" wp14:editId="0542EF17">
                <wp:simplePos x="0" y="0"/>
                <wp:positionH relativeFrom="page">
                  <wp:posOffset>520700</wp:posOffset>
                </wp:positionH>
                <wp:positionV relativeFrom="paragraph">
                  <wp:posOffset>256085</wp:posOffset>
                </wp:positionV>
                <wp:extent cx="6518275" cy="186055"/>
                <wp:effectExtent l="0" t="0" r="0" b="0"/>
                <wp:wrapTopAndBottom/>
                <wp:docPr id="35" name="Textbox 35"/>
                <wp:cNvGraphicFramePr/>
                <a:graphic xmlns:a="http://schemas.openxmlformats.org/drawingml/2006/main">
                  <a:graphicData uri="http://schemas.microsoft.com/office/word/2010/wordprocessingShape">
                    <wps:wsp>
                      <wps:cNvSpPr txBox="1"/>
                      <wps:spPr>
                        <a:xfrm>
                          <a:off x="0" y="0"/>
                          <a:ext cx="6518275" cy="186055"/>
                        </a:xfrm>
                        <a:prstGeom prst="rect">
                          <a:avLst/>
                        </a:prstGeom>
                      </wps:spPr>
                      <wps:txbx>
                        <w:txbxContent>
                          <w:p w14:paraId="44CFFE1C" w14:textId="77777777" w:rsidR="006B29F1" w:rsidRDefault="00000000">
                            <w:pPr>
                              <w:spacing w:line="269" w:lineRule="exact"/>
                              <w:ind w:left="28"/>
                              <w:rPr>
                                <w:rFonts w:ascii="Palatino Linotype"/>
                                <w:b/>
                                <w:sz w:val="20"/>
                              </w:rPr>
                            </w:pPr>
                            <w:r>
                              <w:rPr>
                                <w:rFonts w:ascii="Palatino Linotype"/>
                                <w:b/>
                                <w:sz w:val="20"/>
                              </w:rPr>
                              <w:t>Academic</w:t>
                            </w:r>
                            <w:r>
                              <w:rPr>
                                <w:rFonts w:ascii="Palatino Linotype"/>
                                <w:b/>
                                <w:spacing w:val="-6"/>
                                <w:sz w:val="20"/>
                              </w:rPr>
                              <w:t xml:space="preserve"> </w:t>
                            </w:r>
                            <w:r>
                              <w:rPr>
                                <w:rFonts w:ascii="Palatino Linotype"/>
                                <w:b/>
                                <w:spacing w:val="-2"/>
                                <w:sz w:val="20"/>
                              </w:rPr>
                              <w:t>Credentials</w:t>
                            </w:r>
                          </w:p>
                        </w:txbxContent>
                      </wps:txbx>
                      <wps:bodyPr wrap="square" lIns="0" tIns="0" rIns="0" bIns="0" rtlCol="0">
                        <a:noAutofit/>
                      </wps:bodyPr>
                    </wps:wsp>
                  </a:graphicData>
                </a:graphic>
              </wp:anchor>
            </w:drawing>
          </mc:Choice>
          <mc:Fallback>
            <w:pict>
              <v:shape w14:anchorId="053B6DF5" id="Textbox 35" o:spid="_x0000_s1040" type="#_x0000_t202" style="position:absolute;left:0;text-align:left;margin-left:41pt;margin-top:20.15pt;width:513.25pt;height:14.6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" filled="f" stroked="f">
                <v:textbox inset="0,0,0,0">
                  <w:txbxContent>
                    <w:p w14:paraId="44CFFE1C" w14:textId="77777777" w:rsidR="006B29F1" w:rsidRDefault="00000000">
                      <w:pPr>
                        <w:spacing w:line="269" w:lineRule="exact"/>
                        <w:ind w:left="28"/>
                        <w:rPr>
                          <w:rFonts w:ascii="Palatino Linotype"/>
                          <w:b/>
                          <w:sz w:val="20"/>
                        </w:rPr>
                      </w:pPr>
                      <w:r>
                        <w:rPr>
                          <w:rFonts w:ascii="Palatino Linotype"/>
                          <w:b/>
                          <w:sz w:val="20"/>
                        </w:rPr>
                        <w:t>Academic</w:t>
                      </w:r>
                      <w:r>
                        <w:rPr>
                          <w:rFonts w:ascii="Palatino Linotype"/>
                          <w:b/>
                          <w:spacing w:val="-6"/>
                          <w:sz w:val="20"/>
                        </w:rPr>
                        <w:t xml:space="preserve"> </w:t>
                      </w:r>
                      <w:r>
                        <w:rPr>
                          <w:rFonts w:ascii="Palatino Linotype"/>
                          <w:b/>
                          <w:spacing w:val="-2"/>
                          <w:sz w:val="20"/>
                        </w:rPr>
                        <w:t>Credentials</w:t>
                      </w:r>
                    </w:p>
                  </w:txbxContent>
                </v:textbox>
                <w10:wrap type="topAndBottom" anchorx="page"/>
              </v:shape>
            </w:pict>
          </mc:Fallback>
        </mc:AlternateContent>
      </w:r>
      <w:r w:rsidR="00782087">
        <w:rPr>
          <w:rFonts w:ascii="Wingdings" w:hAnsi="Wingdings"/>
          <w:sz w:val="20"/>
        </w:rPr>
        <w:t></w:t>
      </w:r>
      <w:r w:rsidR="00782087">
        <w:rPr>
          <w:rFonts w:ascii="Times New Roman" w:hAnsi="Times New Roman"/>
          <w:spacing w:val="33"/>
          <w:sz w:val="20"/>
        </w:rPr>
        <w:t xml:space="preserve"> </w:t>
      </w:r>
      <w:r w:rsidR="00557DA0" w:rsidRPr="00557DA0">
        <w:rPr>
          <w:spacing w:val="-2"/>
          <w:sz w:val="18"/>
        </w:rPr>
        <w:t xml:space="preserve">Handling </w:t>
      </w:r>
      <w:r>
        <w:rPr>
          <w:sz w:val="18"/>
        </w:rPr>
        <w:t>client</w:t>
      </w:r>
      <w:r>
        <w:rPr>
          <w:spacing w:val="-2"/>
          <w:sz w:val="18"/>
        </w:rPr>
        <w:t xml:space="preserve"> </w:t>
      </w:r>
      <w:r>
        <w:rPr>
          <w:sz w:val="18"/>
        </w:rPr>
        <w:t>issues</w:t>
      </w:r>
      <w:r>
        <w:rPr>
          <w:spacing w:val="-3"/>
          <w:sz w:val="18"/>
        </w:rPr>
        <w:t xml:space="preserve"> </w:t>
      </w:r>
      <w:r>
        <w:rPr>
          <w:sz w:val="18"/>
        </w:rPr>
        <w:t>and</w:t>
      </w:r>
      <w:r>
        <w:rPr>
          <w:spacing w:val="-1"/>
          <w:sz w:val="18"/>
        </w:rPr>
        <w:t xml:space="preserve"> </w:t>
      </w:r>
      <w:r w:rsidR="00515B0E">
        <w:rPr>
          <w:sz w:val="18"/>
        </w:rPr>
        <w:t>communicating</w:t>
      </w:r>
      <w:r>
        <w:rPr>
          <w:spacing w:val="-3"/>
          <w:sz w:val="18"/>
        </w:rPr>
        <w:t xml:space="preserve"> </w:t>
      </w:r>
      <w:r>
        <w:rPr>
          <w:sz w:val="18"/>
        </w:rPr>
        <w:t>with</w:t>
      </w:r>
      <w:r>
        <w:rPr>
          <w:spacing w:val="-4"/>
          <w:sz w:val="18"/>
        </w:rPr>
        <w:t xml:space="preserve"> </w:t>
      </w:r>
      <w:r>
        <w:rPr>
          <w:spacing w:val="-2"/>
          <w:sz w:val="18"/>
        </w:rPr>
        <w:t>them.</w:t>
      </w:r>
    </w:p>
    <w:p w14:paraId="47868110" w14:textId="33D5FF82" w:rsidR="006B29F1" w:rsidRDefault="00000000" w:rsidP="00C11E4A">
      <w:pPr>
        <w:spacing w:before="90" w:line="242" w:lineRule="auto"/>
        <w:ind w:left="344"/>
        <w:rPr>
          <w:rFonts w:ascii="Palatino Linotype" w:hAnsi="Palatino Linotype"/>
          <w:b/>
          <w:sz w:val="20"/>
        </w:rPr>
      </w:pPr>
      <w:r>
        <w:rPr>
          <w:rFonts w:ascii="Palatino Linotype" w:hAnsi="Palatino Linotype"/>
          <w:b/>
          <w:sz w:val="20"/>
        </w:rPr>
        <w:t>Bachelor</w:t>
      </w:r>
      <w:r>
        <w:rPr>
          <w:rFonts w:ascii="Palatino Linotype" w:hAnsi="Palatino Linotype"/>
          <w:b/>
          <w:spacing w:val="-3"/>
          <w:sz w:val="20"/>
        </w:rPr>
        <w:t xml:space="preserve"> </w:t>
      </w:r>
      <w:r>
        <w:rPr>
          <w:rFonts w:ascii="Palatino Linotype" w:hAnsi="Palatino Linotype"/>
          <w:b/>
          <w:sz w:val="20"/>
        </w:rPr>
        <w:t>of</w:t>
      </w:r>
      <w:r>
        <w:rPr>
          <w:rFonts w:ascii="Palatino Linotype" w:hAnsi="Palatino Linotype"/>
          <w:b/>
          <w:spacing w:val="-4"/>
          <w:sz w:val="20"/>
        </w:rPr>
        <w:t xml:space="preserve"> </w:t>
      </w:r>
      <w:r>
        <w:rPr>
          <w:rFonts w:ascii="Palatino Linotype" w:hAnsi="Palatino Linotype"/>
          <w:b/>
          <w:sz w:val="20"/>
        </w:rPr>
        <w:t>Engineering</w:t>
      </w:r>
      <w:r>
        <w:rPr>
          <w:rFonts w:ascii="Palatino Linotype" w:hAnsi="Palatino Linotype"/>
          <w:b/>
          <w:spacing w:val="-4"/>
          <w:sz w:val="20"/>
        </w:rPr>
        <w:t xml:space="preserve"> </w:t>
      </w:r>
      <w:r>
        <w:rPr>
          <w:rFonts w:ascii="Palatino Linotype" w:hAnsi="Palatino Linotype"/>
          <w:b/>
          <w:sz w:val="20"/>
        </w:rPr>
        <w:t>[Computer</w:t>
      </w:r>
      <w:r>
        <w:rPr>
          <w:rFonts w:ascii="Palatino Linotype" w:hAnsi="Palatino Linotype"/>
          <w:b/>
          <w:spacing w:val="-4"/>
          <w:sz w:val="20"/>
        </w:rPr>
        <w:t xml:space="preserve"> </w:t>
      </w:r>
      <w:r>
        <w:rPr>
          <w:rFonts w:ascii="Palatino Linotype" w:hAnsi="Palatino Linotype"/>
          <w:b/>
          <w:sz w:val="20"/>
        </w:rPr>
        <w:t>Engineer]</w:t>
      </w:r>
      <w:r>
        <w:rPr>
          <w:rFonts w:ascii="Palatino Linotype" w:hAnsi="Palatino Linotype"/>
          <w:b/>
          <w:spacing w:val="-3"/>
          <w:sz w:val="20"/>
        </w:rPr>
        <w:t xml:space="preserve"> </w:t>
      </w:r>
      <w:r>
        <w:rPr>
          <w:rFonts w:ascii="Palatino Linotype" w:hAnsi="Palatino Linotype"/>
          <w:b/>
          <w:sz w:val="20"/>
        </w:rPr>
        <w:t>from</w:t>
      </w:r>
      <w:r>
        <w:rPr>
          <w:rFonts w:ascii="Palatino Linotype" w:hAnsi="Palatino Linotype"/>
          <w:b/>
          <w:spacing w:val="-2"/>
          <w:sz w:val="20"/>
        </w:rPr>
        <w:t xml:space="preserve"> </w:t>
      </w:r>
      <w:r>
        <w:rPr>
          <w:rFonts w:ascii="Palatino Linotype" w:hAnsi="Palatino Linotype"/>
          <w:b/>
          <w:sz w:val="20"/>
        </w:rPr>
        <w:t>Gujarat</w:t>
      </w:r>
      <w:r>
        <w:rPr>
          <w:rFonts w:ascii="Palatino Linotype" w:hAnsi="Palatino Linotype"/>
          <w:b/>
          <w:spacing w:val="-3"/>
          <w:sz w:val="20"/>
        </w:rPr>
        <w:t xml:space="preserve"> </w:t>
      </w:r>
      <w:r>
        <w:rPr>
          <w:rFonts w:ascii="Palatino Linotype" w:hAnsi="Palatino Linotype"/>
          <w:b/>
          <w:sz w:val="20"/>
        </w:rPr>
        <w:t>Technological</w:t>
      </w:r>
      <w:r>
        <w:rPr>
          <w:rFonts w:ascii="Palatino Linotype" w:hAnsi="Palatino Linotype"/>
          <w:b/>
          <w:spacing w:val="-3"/>
          <w:sz w:val="20"/>
        </w:rPr>
        <w:t xml:space="preserve"> </w:t>
      </w:r>
      <w:r>
        <w:rPr>
          <w:rFonts w:ascii="Palatino Linotype" w:hAnsi="Palatino Linotype"/>
          <w:b/>
          <w:sz w:val="20"/>
        </w:rPr>
        <w:t>University</w:t>
      </w:r>
      <w:r>
        <w:rPr>
          <w:rFonts w:ascii="Palatino Linotype" w:hAnsi="Palatino Linotype"/>
          <w:sz w:val="20"/>
        </w:rPr>
        <w:t>,</w:t>
      </w:r>
      <w:r>
        <w:rPr>
          <w:rFonts w:ascii="Palatino Linotype" w:hAnsi="Palatino Linotype"/>
          <w:spacing w:val="-3"/>
          <w:sz w:val="20"/>
        </w:rPr>
        <w:t xml:space="preserve"> </w:t>
      </w:r>
      <w:r>
        <w:rPr>
          <w:rFonts w:ascii="Palatino Linotype" w:hAnsi="Palatino Linotype"/>
          <w:sz w:val="20"/>
        </w:rPr>
        <w:t>Gujarat</w:t>
      </w:r>
      <w:r>
        <w:rPr>
          <w:rFonts w:ascii="Palatino Linotype" w:hAnsi="Palatino Linotype"/>
          <w:spacing w:val="-3"/>
          <w:sz w:val="20"/>
        </w:rPr>
        <w:t xml:space="preserve"> </w:t>
      </w:r>
      <w:r>
        <w:rPr>
          <w:rFonts w:ascii="Palatino Linotype" w:hAnsi="Palatino Linotype"/>
          <w:sz w:val="20"/>
        </w:rPr>
        <w:t>–</w:t>
      </w:r>
      <w:r>
        <w:rPr>
          <w:rFonts w:ascii="Palatino Linotype" w:hAnsi="Palatino Linotype"/>
          <w:spacing w:val="-2"/>
          <w:sz w:val="20"/>
        </w:rPr>
        <w:t xml:space="preserve"> </w:t>
      </w:r>
      <w:r>
        <w:rPr>
          <w:rFonts w:ascii="Palatino Linotype" w:hAnsi="Palatino Linotype"/>
          <w:sz w:val="20"/>
        </w:rPr>
        <w:t>June</w:t>
      </w:r>
      <w:r>
        <w:rPr>
          <w:rFonts w:ascii="Palatino Linotype" w:hAnsi="Palatino Linotype"/>
          <w:spacing w:val="-3"/>
          <w:sz w:val="20"/>
        </w:rPr>
        <w:t xml:space="preserve"> </w:t>
      </w:r>
      <w:r>
        <w:rPr>
          <w:rFonts w:ascii="Palatino Linotype" w:hAnsi="Palatino Linotype"/>
          <w:sz w:val="20"/>
        </w:rPr>
        <w:t xml:space="preserve">2013 with </w:t>
      </w:r>
      <w:r>
        <w:rPr>
          <w:rFonts w:ascii="Palatino Linotype" w:hAnsi="Palatino Linotype"/>
          <w:b/>
          <w:sz w:val="20"/>
        </w:rPr>
        <w:t>First Class</w:t>
      </w:r>
    </w:p>
    <w:p w14:paraId="475F738B" w14:textId="77777777" w:rsidR="00837223" w:rsidRDefault="00837223" w:rsidP="00566E69">
      <w:pPr>
        <w:pStyle w:val="BodyText"/>
        <w:spacing w:before="11"/>
        <w:rPr>
          <w:rFonts w:ascii="Palatino Linotype"/>
          <w:sz w:val="19"/>
        </w:rPr>
      </w:pPr>
    </w:p>
    <w:p w14:paraId="45397488" w14:textId="2A0CC7F3" w:rsidR="00566E69" w:rsidRPr="00566E69" w:rsidRDefault="00000000" w:rsidP="00566E69">
      <w:pPr>
        <w:pStyle w:val="BodyText"/>
        <w:spacing w:before="11"/>
        <w:rPr>
          <w:rFonts w:ascii="Palatino Linotype"/>
          <w:sz w:val="19"/>
        </w:rPr>
      </w:pPr>
      <w:r>
        <w:rPr>
          <w:noProof/>
        </w:rPr>
        <mc:AlternateContent>
          <mc:Choice Requires="wpg">
            <w:drawing>
              <wp:anchor distT="0" distB="0" distL="0" distR="0" simplePos="0" relativeHeight="251669504" behindDoc="1" locked="0" layoutInCell="1" allowOverlap="1" wp14:anchorId="2166068C" wp14:editId="69A84B16">
                <wp:simplePos x="0" y="0"/>
                <wp:positionH relativeFrom="page">
                  <wp:posOffset>520700</wp:posOffset>
                </wp:positionH>
                <wp:positionV relativeFrom="paragraph">
                  <wp:posOffset>184785</wp:posOffset>
                </wp:positionV>
                <wp:extent cx="6513830" cy="25019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6513830" cy="250190"/>
                          <a:chOff x="0" y="0"/>
                          <a:chExt cx="6513830" cy="250190"/>
                        </a:xfrm>
                      </wpg:grpSpPr>
                      <wps:wsp>
                        <wps:cNvPr id="37" name="Graphic 37"/>
                        <wps:cNvSpPr/>
                        <wps:spPr>
                          <a:xfrm>
                            <a:off x="9144" y="0"/>
                            <a:ext cx="6504940" cy="231775"/>
                          </a:xfrm>
                          <a:custGeom>
                            <a:avLst/>
                            <a:gdLst/>
                            <a:ahLst/>
                            <a:cxnLst/>
                            <a:rect l="l" t="t" r="r" b="b"/>
                            <a:pathLst>
                              <a:path w="6504940" h="231775">
                                <a:moveTo>
                                  <a:pt x="6504432" y="0"/>
                                </a:moveTo>
                                <a:lnTo>
                                  <a:pt x="1338326" y="0"/>
                                </a:lnTo>
                                <a:lnTo>
                                  <a:pt x="0" y="0"/>
                                </a:lnTo>
                                <a:lnTo>
                                  <a:pt x="0" y="231648"/>
                                </a:lnTo>
                                <a:lnTo>
                                  <a:pt x="1338326" y="231648"/>
                                </a:lnTo>
                                <a:lnTo>
                                  <a:pt x="6504432" y="231648"/>
                                </a:lnTo>
                                <a:lnTo>
                                  <a:pt x="6504432" y="0"/>
                                </a:lnTo>
                                <a:close/>
                              </a:path>
                            </a:pathLst>
                          </a:custGeom>
                          <a:solidFill>
                            <a:srgbClr val="D9D9D9"/>
                          </a:solidFill>
                        </wps:spPr>
                        <wps:bodyPr wrap="square" lIns="0" tIns="0" rIns="0" bIns="0" rtlCol="0">
                          <a:noAutofit/>
                        </wps:bodyPr>
                      </wps:wsp>
                      <wps:wsp>
                        <wps:cNvPr id="38" name="Graphic 38"/>
                        <wps:cNvSpPr/>
                        <wps:spPr>
                          <a:xfrm>
                            <a:off x="0" y="231660"/>
                            <a:ext cx="6513830" cy="18415"/>
                          </a:xfrm>
                          <a:custGeom>
                            <a:avLst/>
                            <a:gdLst/>
                            <a:ahLst/>
                            <a:cxnLst/>
                            <a:rect l="l" t="t" r="r" b="b"/>
                            <a:pathLst>
                              <a:path w="6513830" h="18415">
                                <a:moveTo>
                                  <a:pt x="1356601" y="0"/>
                                </a:moveTo>
                                <a:lnTo>
                                  <a:pt x="1347470" y="0"/>
                                </a:lnTo>
                                <a:lnTo>
                                  <a:pt x="1338326" y="0"/>
                                </a:lnTo>
                                <a:lnTo>
                                  <a:pt x="0" y="0"/>
                                </a:lnTo>
                                <a:lnTo>
                                  <a:pt x="0" y="18275"/>
                                </a:lnTo>
                                <a:lnTo>
                                  <a:pt x="1338326" y="18275"/>
                                </a:lnTo>
                                <a:lnTo>
                                  <a:pt x="1347470" y="18275"/>
                                </a:lnTo>
                                <a:lnTo>
                                  <a:pt x="1356601" y="18275"/>
                                </a:lnTo>
                                <a:lnTo>
                                  <a:pt x="1356601" y="0"/>
                                </a:lnTo>
                                <a:close/>
                              </a:path>
                              <a:path w="6513830" h="18415">
                                <a:moveTo>
                                  <a:pt x="6513576" y="0"/>
                                </a:moveTo>
                                <a:lnTo>
                                  <a:pt x="1356614" y="0"/>
                                </a:lnTo>
                                <a:lnTo>
                                  <a:pt x="1356614" y="18275"/>
                                </a:lnTo>
                                <a:lnTo>
                                  <a:pt x="6513576" y="18275"/>
                                </a:lnTo>
                                <a:lnTo>
                                  <a:pt x="6513576" y="0"/>
                                </a:lnTo>
                                <a:close/>
                              </a:path>
                            </a:pathLst>
                          </a:custGeom>
                          <a:solidFill>
                            <a:srgbClr val="000000"/>
                          </a:solidFill>
                        </wps:spPr>
                        <wps:bodyPr wrap="square" lIns="0" tIns="0" rIns="0" bIns="0" rtlCol="0">
                          <a:noAutofit/>
                        </wps:bodyPr>
                      </wps:wsp>
                      <wps:wsp>
                        <wps:cNvPr id="39" name="Textbox 39"/>
                        <wps:cNvSpPr txBox="1"/>
                        <wps:spPr>
                          <a:xfrm>
                            <a:off x="9144" y="0"/>
                            <a:ext cx="6504940" cy="231775"/>
                          </a:xfrm>
                          <a:prstGeom prst="rect">
                            <a:avLst/>
                          </a:prstGeom>
                        </wps:spPr>
                        <wps:txbx>
                          <w:txbxContent>
                            <w:p w14:paraId="1056A934" w14:textId="3A4BB2CE" w:rsidR="006B29F1" w:rsidRDefault="00000000">
                              <w:pPr>
                                <w:tabs>
                                  <w:tab w:val="left" w:pos="2107"/>
                                </w:tabs>
                                <w:spacing w:before="61"/>
                                <w:ind w:left="28"/>
                                <w:rPr>
                                  <w:b/>
                                  <w:sz w:val="18"/>
                                </w:rPr>
                              </w:pPr>
                              <w:r>
                                <w:rPr>
                                  <w:rFonts w:ascii="Palatino Linotype"/>
                                  <w:b/>
                                  <w:position w:val="-2"/>
                                  <w:sz w:val="20"/>
                                </w:rPr>
                                <w:t>Projects</w:t>
                              </w:r>
                              <w:r>
                                <w:rPr>
                                  <w:rFonts w:ascii="Palatino Linotype"/>
                                  <w:b/>
                                  <w:spacing w:val="-7"/>
                                  <w:position w:val="-2"/>
                                  <w:sz w:val="20"/>
                                </w:rPr>
                                <w:t xml:space="preserve"> </w:t>
                              </w:r>
                              <w:r>
                                <w:rPr>
                                  <w:rFonts w:ascii="Palatino Linotype"/>
                                  <w:b/>
                                  <w:position w:val="-2"/>
                                  <w:sz w:val="20"/>
                                </w:rPr>
                                <w:t>Execute</w:t>
                              </w:r>
                              <w:r w:rsidR="00B826E3">
                                <w:rPr>
                                  <w:rFonts w:ascii="Palatino Linotype"/>
                                  <w:b/>
                                  <w:position w:val="-2"/>
                                  <w:sz w:val="20"/>
                                </w:rPr>
                                <w:t>d</w:t>
                              </w:r>
                            </w:p>
                          </w:txbxContent>
                        </wps:txbx>
                        <wps:bodyPr wrap="square" lIns="0" tIns="0" rIns="0" bIns="0" rtlCol="0">
                          <a:noAutofit/>
                        </wps:bodyPr>
                      </wps:wsp>
                    </wpg:wgp>
                  </a:graphicData>
                </a:graphic>
              </wp:anchor>
            </w:drawing>
          </mc:Choice>
          <mc:Fallback>
            <w:pict>
              <v:group w14:anchorId="2166068C" id="Group 36" o:spid="_x0000_s1041" style="position:absolute;margin-left:41pt;margin-top:14.55pt;width:512.9pt;height:19.7pt;z-index:-251646976;mso-wrap-distance-left:0;mso-wrap-distance-right:0;mso-position-horizontal-relative:page" coordsize="65138,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">
                <v:shape id="Graphic 37" o:spid="_x0000_s1042" style="position:absolute;left:91;width:65049;height:2317;visibility:visible;mso-wrap-style:square;v-text-anchor:top" coordsize="650494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" path="m6504432,l1338326,,,,,231648r1338326,l6504432,231648,6504432,xe" fillcolor="#d9d9d9" stroked="f">
                  <v:path arrowok="t"/>
                </v:shape>
                <v:shape id="Graphic 38" o:spid="_x0000_s1043" style="position:absolute;top:2316;width:65138;height:184;visibility:visible;mso-wrap-style:square;v-text-anchor:top" coordsize="65138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" path="m1356601,r-9131,l1338326,,,,,18275r1338326,l1347470,18275r9131,l1356601,xem6513576,l1356614,r,18275l6513576,18275r,-18275xe" fillcolor="black" stroked="f">
                  <v:path arrowok="t"/>
                </v:shape>
                <v:shape id="Textbox 39" o:spid="_x0000_s1044" type="#_x0000_t202" style="position:absolute;left:91;width:65049;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056A934" w14:textId="3A4BB2CE" w:rsidR="006B29F1" w:rsidRDefault="00000000">
                        <w:pPr>
                          <w:tabs>
                            <w:tab w:val="left" w:pos="2107"/>
                          </w:tabs>
                          <w:spacing w:before="61"/>
                          <w:ind w:left="28"/>
                          <w:rPr>
                            <w:b/>
                            <w:sz w:val="18"/>
                          </w:rPr>
                        </w:pPr>
                        <w:r>
                          <w:rPr>
                            <w:rFonts w:ascii="Palatino Linotype"/>
                            <w:b/>
                            <w:position w:val="-2"/>
                            <w:sz w:val="20"/>
                          </w:rPr>
                          <w:t>Projects</w:t>
                        </w:r>
                        <w:r>
                          <w:rPr>
                            <w:rFonts w:ascii="Palatino Linotype"/>
                            <w:b/>
                            <w:spacing w:val="-7"/>
                            <w:position w:val="-2"/>
                            <w:sz w:val="20"/>
                          </w:rPr>
                          <w:t xml:space="preserve"> </w:t>
                        </w:r>
                        <w:r>
                          <w:rPr>
                            <w:rFonts w:ascii="Palatino Linotype"/>
                            <w:b/>
                            <w:position w:val="-2"/>
                            <w:sz w:val="20"/>
                          </w:rPr>
                          <w:t>Execute</w:t>
                        </w:r>
                        <w:r w:rsidR="00B826E3">
                          <w:rPr>
                            <w:rFonts w:ascii="Palatino Linotype"/>
                            <w:b/>
                            <w:position w:val="-2"/>
                            <w:sz w:val="20"/>
                          </w:rPr>
                          <w:t>d</w:t>
                        </w:r>
                      </w:p>
                    </w:txbxContent>
                  </v:textbox>
                </v:shape>
                <w10:wrap type="topAndBottom" anchorx="page"/>
              </v:group>
            </w:pict>
          </mc:Fallback>
        </mc:AlternateContent>
      </w:r>
    </w:p>
    <w:p w14:paraId="7FF71BE3" w14:textId="77777777" w:rsidR="007F63AE" w:rsidRDefault="007F63AE" w:rsidP="00C1042F">
      <w:pPr>
        <w:pStyle w:val="BodyText"/>
        <w:spacing w:before="20"/>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4F36F954" w14:textId="77777777">
        <w:trPr>
          <w:trHeight w:val="265"/>
        </w:trPr>
        <w:tc>
          <w:tcPr>
            <w:tcW w:w="1817" w:type="dxa"/>
          </w:tcPr>
          <w:p w14:paraId="00287E89" w14:textId="77777777" w:rsidR="006B29F1" w:rsidRDefault="00000000">
            <w:pPr>
              <w:pStyle w:val="TableParagraph"/>
              <w:spacing w:before="42" w:line="204" w:lineRule="exact"/>
              <w:ind w:left="110"/>
              <w:rPr>
                <w:b/>
                <w:sz w:val="18"/>
              </w:rPr>
            </w:pPr>
            <w:r>
              <w:rPr>
                <w:b/>
                <w:spacing w:val="-2"/>
                <w:sz w:val="18"/>
              </w:rPr>
              <w:t>Title</w:t>
            </w:r>
          </w:p>
        </w:tc>
        <w:tc>
          <w:tcPr>
            <w:tcW w:w="288" w:type="dxa"/>
          </w:tcPr>
          <w:p w14:paraId="2C8AF9FB" w14:textId="77777777" w:rsidR="006B29F1" w:rsidRDefault="00000000">
            <w:pPr>
              <w:pStyle w:val="TableParagraph"/>
              <w:spacing w:before="42" w:line="204" w:lineRule="exact"/>
              <w:jc w:val="center"/>
              <w:rPr>
                <w:b/>
                <w:sz w:val="18"/>
              </w:rPr>
            </w:pPr>
            <w:r>
              <w:rPr>
                <w:b/>
                <w:spacing w:val="-10"/>
                <w:sz w:val="18"/>
              </w:rPr>
              <w:t>:</w:t>
            </w:r>
          </w:p>
        </w:tc>
        <w:tc>
          <w:tcPr>
            <w:tcW w:w="8304" w:type="dxa"/>
          </w:tcPr>
          <w:p w14:paraId="6AA4CC1A" w14:textId="77777777" w:rsidR="006B29F1" w:rsidRDefault="00000000">
            <w:pPr>
              <w:pStyle w:val="TableParagraph"/>
              <w:spacing w:before="43"/>
              <w:ind w:left="105"/>
              <w:rPr>
                <w:b/>
                <w:sz w:val="16"/>
              </w:rPr>
            </w:pPr>
            <w:r>
              <w:rPr>
                <w:b/>
                <w:sz w:val="16"/>
              </w:rPr>
              <w:t>Moba</w:t>
            </w:r>
            <w:r>
              <w:rPr>
                <w:b/>
                <w:spacing w:val="-3"/>
                <w:sz w:val="16"/>
              </w:rPr>
              <w:t xml:space="preserve"> </w:t>
            </w:r>
            <w:r>
              <w:rPr>
                <w:b/>
                <w:spacing w:val="-2"/>
                <w:sz w:val="16"/>
              </w:rPr>
              <w:t>Automation</w:t>
            </w:r>
          </w:p>
        </w:tc>
      </w:tr>
      <w:tr w:rsidR="006B29F1" w14:paraId="78FB6111" w14:textId="77777777">
        <w:trPr>
          <w:trHeight w:val="492"/>
        </w:trPr>
        <w:tc>
          <w:tcPr>
            <w:tcW w:w="1817" w:type="dxa"/>
          </w:tcPr>
          <w:p w14:paraId="0B07FD56" w14:textId="77777777" w:rsidR="006B29F1" w:rsidRDefault="00000000">
            <w:pPr>
              <w:pStyle w:val="TableParagraph"/>
              <w:tabs>
                <w:tab w:val="left" w:pos="1610"/>
              </w:tabs>
              <w:spacing w:before="45" w:line="219" w:lineRule="exact"/>
              <w:ind w:left="105"/>
              <w:rPr>
                <w:b/>
                <w:sz w:val="18"/>
              </w:rPr>
            </w:pPr>
            <w:r>
              <w:rPr>
                <w:b/>
                <w:spacing w:val="-4"/>
                <w:sz w:val="18"/>
              </w:rPr>
              <w:t>Tools</w:t>
            </w:r>
            <w:r>
              <w:rPr>
                <w:b/>
                <w:sz w:val="18"/>
              </w:rPr>
              <w:tab/>
            </w:r>
            <w:r>
              <w:rPr>
                <w:b/>
                <w:spacing w:val="-10"/>
                <w:sz w:val="18"/>
              </w:rPr>
              <w:t>&amp;</w:t>
            </w:r>
          </w:p>
          <w:p w14:paraId="4C8E7C59" w14:textId="77777777" w:rsidR="006B29F1" w:rsidRDefault="00000000">
            <w:pPr>
              <w:pStyle w:val="TableParagraph"/>
              <w:spacing w:before="0" w:line="209" w:lineRule="exact"/>
              <w:ind w:left="110"/>
              <w:rPr>
                <w:b/>
                <w:sz w:val="18"/>
              </w:rPr>
            </w:pPr>
            <w:r>
              <w:rPr>
                <w:b/>
                <w:spacing w:val="-2"/>
                <w:sz w:val="18"/>
              </w:rPr>
              <w:t>Technologies</w:t>
            </w:r>
          </w:p>
        </w:tc>
        <w:tc>
          <w:tcPr>
            <w:tcW w:w="288" w:type="dxa"/>
          </w:tcPr>
          <w:p w14:paraId="11452D57" w14:textId="77777777" w:rsidR="006B29F1" w:rsidRDefault="00000000">
            <w:pPr>
              <w:pStyle w:val="TableParagraph"/>
              <w:spacing w:before="45"/>
              <w:jc w:val="center"/>
              <w:rPr>
                <w:b/>
                <w:sz w:val="18"/>
              </w:rPr>
            </w:pPr>
            <w:r>
              <w:rPr>
                <w:b/>
                <w:spacing w:val="-10"/>
                <w:sz w:val="18"/>
              </w:rPr>
              <w:t>:</w:t>
            </w:r>
          </w:p>
        </w:tc>
        <w:tc>
          <w:tcPr>
            <w:tcW w:w="8304" w:type="dxa"/>
          </w:tcPr>
          <w:p w14:paraId="25E90F44" w14:textId="77777777" w:rsidR="006B29F1" w:rsidRDefault="00000000">
            <w:pPr>
              <w:pStyle w:val="TableParagraph"/>
              <w:spacing w:before="45"/>
              <w:ind w:left="105"/>
              <w:rPr>
                <w:sz w:val="18"/>
              </w:rPr>
            </w:pPr>
            <w:r>
              <w:rPr>
                <w:sz w:val="18"/>
              </w:rPr>
              <w:t>Asp.net</w:t>
            </w:r>
            <w:r>
              <w:rPr>
                <w:spacing w:val="-2"/>
                <w:sz w:val="18"/>
              </w:rPr>
              <w:t xml:space="preserve"> </w:t>
            </w:r>
            <w:r>
              <w:rPr>
                <w:sz w:val="18"/>
              </w:rPr>
              <w:t>Core Web</w:t>
            </w:r>
            <w:r>
              <w:rPr>
                <w:spacing w:val="-3"/>
                <w:sz w:val="18"/>
              </w:rPr>
              <w:t xml:space="preserve"> </w:t>
            </w:r>
            <w:r>
              <w:rPr>
                <w:sz w:val="18"/>
              </w:rPr>
              <w:t>API,</w:t>
            </w:r>
            <w:r>
              <w:rPr>
                <w:spacing w:val="-3"/>
                <w:sz w:val="18"/>
              </w:rPr>
              <w:t xml:space="preserve"> </w:t>
            </w:r>
            <w:r>
              <w:rPr>
                <w:sz w:val="18"/>
              </w:rPr>
              <w:t>SQL</w:t>
            </w:r>
            <w:r>
              <w:rPr>
                <w:spacing w:val="-2"/>
                <w:sz w:val="18"/>
              </w:rPr>
              <w:t xml:space="preserve"> </w:t>
            </w:r>
            <w:r>
              <w:rPr>
                <w:sz w:val="18"/>
              </w:rPr>
              <w:t>Server</w:t>
            </w:r>
            <w:r>
              <w:rPr>
                <w:spacing w:val="-1"/>
                <w:sz w:val="18"/>
              </w:rPr>
              <w:t xml:space="preserve"> </w:t>
            </w:r>
            <w:r>
              <w:rPr>
                <w:spacing w:val="-4"/>
                <w:sz w:val="18"/>
              </w:rPr>
              <w:t>2019</w:t>
            </w:r>
          </w:p>
        </w:tc>
      </w:tr>
      <w:tr w:rsidR="006B29F1" w14:paraId="3CA892A6" w14:textId="77777777">
        <w:trPr>
          <w:trHeight w:val="527"/>
        </w:trPr>
        <w:tc>
          <w:tcPr>
            <w:tcW w:w="1817" w:type="dxa"/>
          </w:tcPr>
          <w:p w14:paraId="5EC7C04F" w14:textId="77777777" w:rsidR="006B29F1" w:rsidRDefault="00000000">
            <w:pPr>
              <w:pStyle w:val="TableParagraph"/>
              <w:ind w:left="110"/>
              <w:rPr>
                <w:b/>
                <w:sz w:val="18"/>
              </w:rPr>
            </w:pPr>
            <w:r>
              <w:rPr>
                <w:b/>
                <w:spacing w:val="-2"/>
                <w:sz w:val="18"/>
              </w:rPr>
              <w:t>Responsibilities</w:t>
            </w:r>
          </w:p>
        </w:tc>
        <w:tc>
          <w:tcPr>
            <w:tcW w:w="288" w:type="dxa"/>
          </w:tcPr>
          <w:p w14:paraId="30298FB6" w14:textId="77777777" w:rsidR="006B29F1" w:rsidRDefault="00000000">
            <w:pPr>
              <w:pStyle w:val="TableParagraph"/>
              <w:jc w:val="center"/>
              <w:rPr>
                <w:b/>
                <w:sz w:val="18"/>
              </w:rPr>
            </w:pPr>
            <w:r>
              <w:rPr>
                <w:b/>
                <w:spacing w:val="-10"/>
                <w:sz w:val="18"/>
              </w:rPr>
              <w:t>:</w:t>
            </w:r>
          </w:p>
        </w:tc>
        <w:tc>
          <w:tcPr>
            <w:tcW w:w="8304" w:type="dxa"/>
          </w:tcPr>
          <w:p w14:paraId="457AFA01" w14:textId="77777777" w:rsidR="006B29F1" w:rsidRDefault="00000000">
            <w:pPr>
              <w:pStyle w:val="TableParagraph"/>
              <w:numPr>
                <w:ilvl w:val="0"/>
                <w:numId w:val="2"/>
              </w:numPr>
              <w:tabs>
                <w:tab w:val="left" w:pos="296"/>
              </w:tabs>
              <w:spacing w:before="42" w:line="228" w:lineRule="exact"/>
              <w:ind w:left="296" w:hanging="181"/>
              <w:rPr>
                <w:sz w:val="18"/>
              </w:rPr>
            </w:pPr>
            <w:r>
              <w:rPr>
                <w:sz w:val="18"/>
              </w:rPr>
              <w:t>Create</w:t>
            </w:r>
            <w:r>
              <w:rPr>
                <w:spacing w:val="-2"/>
                <w:sz w:val="18"/>
              </w:rPr>
              <w:t xml:space="preserve"> </w:t>
            </w:r>
            <w:r>
              <w:rPr>
                <w:sz w:val="18"/>
              </w:rPr>
              <w:t>Web</w:t>
            </w:r>
            <w:r>
              <w:rPr>
                <w:spacing w:val="-2"/>
                <w:sz w:val="18"/>
              </w:rPr>
              <w:t xml:space="preserve"> </w:t>
            </w:r>
            <w:r>
              <w:rPr>
                <w:sz w:val="18"/>
              </w:rPr>
              <w:t>API</w:t>
            </w:r>
            <w:r>
              <w:rPr>
                <w:spacing w:val="-3"/>
                <w:sz w:val="18"/>
              </w:rPr>
              <w:t xml:space="preserve"> </w:t>
            </w:r>
            <w:r>
              <w:rPr>
                <w:sz w:val="18"/>
              </w:rPr>
              <w:t>to</w:t>
            </w:r>
            <w:r>
              <w:rPr>
                <w:spacing w:val="-2"/>
                <w:sz w:val="18"/>
              </w:rPr>
              <w:t xml:space="preserve"> </w:t>
            </w:r>
            <w:r>
              <w:rPr>
                <w:sz w:val="18"/>
              </w:rPr>
              <w:t>communicate</w:t>
            </w:r>
            <w:r>
              <w:rPr>
                <w:spacing w:val="-2"/>
                <w:sz w:val="18"/>
              </w:rPr>
              <w:t xml:space="preserve"> </w:t>
            </w:r>
            <w:r>
              <w:rPr>
                <w:sz w:val="18"/>
              </w:rPr>
              <w:t>with</w:t>
            </w:r>
            <w:r>
              <w:rPr>
                <w:spacing w:val="-3"/>
                <w:sz w:val="18"/>
              </w:rPr>
              <w:t xml:space="preserve"> </w:t>
            </w:r>
            <w:r>
              <w:rPr>
                <w:sz w:val="18"/>
              </w:rPr>
              <w:t>IOT</w:t>
            </w:r>
            <w:r>
              <w:rPr>
                <w:spacing w:val="-2"/>
                <w:sz w:val="18"/>
              </w:rPr>
              <w:t xml:space="preserve"> device.</w:t>
            </w:r>
          </w:p>
          <w:p w14:paraId="19D5DDBE" w14:textId="77777777" w:rsidR="006B29F1" w:rsidRDefault="00000000">
            <w:pPr>
              <w:pStyle w:val="TableParagraph"/>
              <w:numPr>
                <w:ilvl w:val="0"/>
                <w:numId w:val="2"/>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1BFE671D" w14:textId="77777777">
        <w:trPr>
          <w:trHeight w:val="889"/>
        </w:trPr>
        <w:tc>
          <w:tcPr>
            <w:tcW w:w="1817" w:type="dxa"/>
          </w:tcPr>
          <w:p w14:paraId="2A0EAEDE" w14:textId="77777777" w:rsidR="006B29F1" w:rsidRDefault="00000000">
            <w:pPr>
              <w:pStyle w:val="TableParagraph"/>
              <w:spacing w:before="42"/>
              <w:ind w:left="110"/>
              <w:rPr>
                <w:b/>
                <w:sz w:val="18"/>
              </w:rPr>
            </w:pPr>
            <w:r>
              <w:rPr>
                <w:b/>
                <w:spacing w:val="-2"/>
                <w:sz w:val="18"/>
              </w:rPr>
              <w:t>Synopsis</w:t>
            </w:r>
          </w:p>
        </w:tc>
        <w:tc>
          <w:tcPr>
            <w:tcW w:w="288" w:type="dxa"/>
          </w:tcPr>
          <w:p w14:paraId="105735D8" w14:textId="77777777" w:rsidR="006B29F1" w:rsidRDefault="00000000">
            <w:pPr>
              <w:pStyle w:val="TableParagraph"/>
              <w:spacing w:before="42"/>
              <w:jc w:val="center"/>
              <w:rPr>
                <w:b/>
                <w:sz w:val="18"/>
              </w:rPr>
            </w:pPr>
            <w:r>
              <w:rPr>
                <w:b/>
                <w:spacing w:val="-10"/>
                <w:sz w:val="18"/>
              </w:rPr>
              <w:t>:</w:t>
            </w:r>
          </w:p>
        </w:tc>
        <w:tc>
          <w:tcPr>
            <w:tcW w:w="8304" w:type="dxa"/>
          </w:tcPr>
          <w:p w14:paraId="7CB965F9" w14:textId="77777777" w:rsidR="006B29F1" w:rsidRDefault="00000000">
            <w:pPr>
              <w:pStyle w:val="TableParagraph"/>
              <w:spacing w:before="93" w:line="254" w:lineRule="auto"/>
              <w:ind w:left="345" w:right="97" w:hanging="41"/>
              <w:jc w:val="both"/>
              <w:rPr>
                <w:sz w:val="16"/>
              </w:rPr>
            </w:pPr>
            <w:r>
              <w:rPr>
                <w:noProof/>
              </w:rPr>
              <mc:AlternateContent>
                <mc:Choice Requires="wpg">
                  <w:drawing>
                    <wp:anchor distT="0" distB="0" distL="0" distR="0" simplePos="0" relativeHeight="251643904" behindDoc="1" locked="0" layoutInCell="1" allowOverlap="1" wp14:anchorId="7BD51F5C" wp14:editId="2D27EE70">
                      <wp:simplePos x="0" y="0"/>
                      <wp:positionH relativeFrom="column">
                        <wp:posOffset>66675</wp:posOffset>
                      </wp:positionH>
                      <wp:positionV relativeFrom="paragraph">
                        <wp:posOffset>25400</wp:posOffset>
                      </wp:positionV>
                      <wp:extent cx="165100" cy="167640"/>
                      <wp:effectExtent l="0" t="0" r="0" b="0"/>
                      <wp:wrapNone/>
                      <wp:docPr id="40" name="Group 40"/>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41" name="Image 41"/>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34648625" id="Group 40" o:spid="_x0000_s1026" style="position:absolute;margin-left:5.25pt;margin-top:2pt;width:13pt;height:13.2pt;z-index:-251672576;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">
                      <v:shape id="Image 41"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">
                        <v:imagedata r:id="rId9" o:title=""/>
                      </v:shape>
                    </v:group>
                  </w:pict>
                </mc:Fallback>
              </mc:AlternateContent>
            </w:r>
            <w:r>
              <w:rPr>
                <w:sz w:val="16"/>
              </w:rPr>
              <w:t>Moba Automation is a giant in IOT market which deal with automobile sector. I worked for this company to create a web API for them ERP in which I need to communicate with hardware with MQTT</w:t>
            </w:r>
            <w:r>
              <w:rPr>
                <w:spacing w:val="9"/>
                <w:sz w:val="16"/>
              </w:rPr>
              <w:t xml:space="preserve"> </w:t>
            </w:r>
            <w:r>
              <w:rPr>
                <w:sz w:val="16"/>
              </w:rPr>
              <w:t>protocol</w:t>
            </w:r>
            <w:r>
              <w:rPr>
                <w:spacing w:val="9"/>
                <w:sz w:val="16"/>
              </w:rPr>
              <w:t xml:space="preserve"> </w:t>
            </w:r>
            <w:r>
              <w:rPr>
                <w:sz w:val="16"/>
              </w:rPr>
              <w:t>and</w:t>
            </w:r>
            <w:r>
              <w:rPr>
                <w:spacing w:val="10"/>
                <w:sz w:val="16"/>
              </w:rPr>
              <w:t xml:space="preserve"> </w:t>
            </w:r>
            <w:r>
              <w:rPr>
                <w:sz w:val="16"/>
              </w:rPr>
              <w:t>post</w:t>
            </w:r>
            <w:r>
              <w:rPr>
                <w:spacing w:val="10"/>
                <w:sz w:val="16"/>
              </w:rPr>
              <w:t xml:space="preserve"> </w:t>
            </w:r>
            <w:r>
              <w:rPr>
                <w:sz w:val="16"/>
              </w:rPr>
              <w:t>data</w:t>
            </w:r>
            <w:r>
              <w:rPr>
                <w:spacing w:val="9"/>
                <w:sz w:val="16"/>
              </w:rPr>
              <w:t xml:space="preserve"> </w:t>
            </w:r>
            <w:r>
              <w:rPr>
                <w:sz w:val="16"/>
              </w:rPr>
              <w:t>to</w:t>
            </w:r>
            <w:r>
              <w:rPr>
                <w:spacing w:val="13"/>
                <w:sz w:val="16"/>
              </w:rPr>
              <w:t xml:space="preserve"> </w:t>
            </w:r>
            <w:r>
              <w:rPr>
                <w:sz w:val="16"/>
              </w:rPr>
              <w:t>database</w:t>
            </w:r>
            <w:r>
              <w:rPr>
                <w:spacing w:val="11"/>
                <w:sz w:val="16"/>
              </w:rPr>
              <w:t xml:space="preserve"> </w:t>
            </w:r>
            <w:r>
              <w:rPr>
                <w:sz w:val="16"/>
              </w:rPr>
              <w:t>also</w:t>
            </w:r>
            <w:r>
              <w:rPr>
                <w:spacing w:val="11"/>
                <w:sz w:val="16"/>
              </w:rPr>
              <w:t xml:space="preserve"> </w:t>
            </w:r>
            <w:r>
              <w:rPr>
                <w:sz w:val="16"/>
              </w:rPr>
              <w:t>work</w:t>
            </w:r>
            <w:r>
              <w:rPr>
                <w:spacing w:val="10"/>
                <w:sz w:val="16"/>
              </w:rPr>
              <w:t xml:space="preserve"> </w:t>
            </w:r>
            <w:r>
              <w:rPr>
                <w:sz w:val="16"/>
              </w:rPr>
              <w:t>on</w:t>
            </w:r>
            <w:r>
              <w:rPr>
                <w:spacing w:val="12"/>
                <w:sz w:val="16"/>
              </w:rPr>
              <w:t xml:space="preserve"> </w:t>
            </w:r>
            <w:r>
              <w:rPr>
                <w:sz w:val="16"/>
              </w:rPr>
              <w:t>to</w:t>
            </w:r>
            <w:r>
              <w:rPr>
                <w:spacing w:val="8"/>
                <w:sz w:val="16"/>
              </w:rPr>
              <w:t xml:space="preserve"> </w:t>
            </w:r>
            <w:r>
              <w:rPr>
                <w:sz w:val="16"/>
              </w:rPr>
              <w:t>create</w:t>
            </w:r>
            <w:r>
              <w:rPr>
                <w:spacing w:val="10"/>
                <w:sz w:val="16"/>
              </w:rPr>
              <w:t xml:space="preserve"> </w:t>
            </w:r>
            <w:r>
              <w:rPr>
                <w:sz w:val="16"/>
              </w:rPr>
              <w:t>a</w:t>
            </w:r>
            <w:r>
              <w:rPr>
                <w:spacing w:val="16"/>
                <w:sz w:val="16"/>
              </w:rPr>
              <w:t xml:space="preserve"> </w:t>
            </w:r>
            <w:r>
              <w:rPr>
                <w:sz w:val="16"/>
              </w:rPr>
              <w:t>customize</w:t>
            </w:r>
            <w:r>
              <w:rPr>
                <w:spacing w:val="9"/>
                <w:sz w:val="16"/>
              </w:rPr>
              <w:t xml:space="preserve"> </w:t>
            </w:r>
            <w:r>
              <w:rPr>
                <w:sz w:val="16"/>
              </w:rPr>
              <w:t>reports</w:t>
            </w:r>
            <w:r>
              <w:rPr>
                <w:spacing w:val="10"/>
                <w:sz w:val="16"/>
              </w:rPr>
              <w:t xml:space="preserve"> </w:t>
            </w:r>
            <w:r>
              <w:rPr>
                <w:sz w:val="16"/>
              </w:rPr>
              <w:t>based</w:t>
            </w:r>
            <w:r>
              <w:rPr>
                <w:spacing w:val="12"/>
                <w:sz w:val="16"/>
              </w:rPr>
              <w:t xml:space="preserve"> </w:t>
            </w:r>
            <w:r>
              <w:rPr>
                <w:spacing w:val="-5"/>
                <w:sz w:val="16"/>
              </w:rPr>
              <w:t>on</w:t>
            </w:r>
          </w:p>
          <w:p w14:paraId="6F89FEBC" w14:textId="77777777" w:rsidR="006B29F1" w:rsidRDefault="00000000">
            <w:pPr>
              <w:pStyle w:val="TableParagraph"/>
              <w:spacing w:before="0" w:line="158" w:lineRule="exact"/>
              <w:ind w:left="345"/>
              <w:jc w:val="both"/>
              <w:rPr>
                <w:sz w:val="16"/>
              </w:rPr>
            </w:pPr>
            <w:r>
              <w:rPr>
                <w:sz w:val="16"/>
              </w:rPr>
              <w:t>client’s</w:t>
            </w:r>
            <w:r>
              <w:rPr>
                <w:spacing w:val="-5"/>
                <w:sz w:val="16"/>
              </w:rPr>
              <w:t xml:space="preserve"> </w:t>
            </w:r>
            <w:r>
              <w:rPr>
                <w:spacing w:val="-2"/>
                <w:sz w:val="16"/>
              </w:rPr>
              <w:t>requirements.</w:t>
            </w:r>
          </w:p>
        </w:tc>
      </w:tr>
    </w:tbl>
    <w:p w14:paraId="4011FD0F" w14:textId="77777777" w:rsidR="006B29F1" w:rsidRDefault="006B29F1">
      <w:pPr>
        <w:spacing w:line="158" w:lineRule="exact"/>
        <w:jc w:val="both"/>
        <w:rPr>
          <w:sz w:val="16"/>
        </w:rPr>
      </w:pPr>
    </w:p>
    <w:p w14:paraId="09C67DE8" w14:textId="2471F17F" w:rsidR="00566E69" w:rsidRDefault="00566E69">
      <w:pPr>
        <w:spacing w:line="158" w:lineRule="exact"/>
        <w:jc w:val="both"/>
        <w:rPr>
          <w:sz w:val="16"/>
        </w:rPr>
        <w:sectPr w:rsidR="00566E69">
          <w:type w:val="continuous"/>
          <w:pgSz w:w="11910" w:h="16840"/>
          <w:pgMar w:top="1180" w:right="620" w:bottom="280" w:left="640" w:header="720" w:footer="720" w:gutter="0"/>
          <w:cols w:space="720"/>
        </w:sectPr>
      </w:pPr>
    </w:p>
    <w:p w14:paraId="1ED8F3DE" w14:textId="77777777" w:rsidR="006B29F1" w:rsidRDefault="00000000">
      <w:pPr>
        <w:pStyle w:val="BodyText"/>
        <w:rPr>
          <w:rFonts w:ascii="Palatino Linotype"/>
          <w:sz w:val="2"/>
        </w:rPr>
      </w:pPr>
      <w:r>
        <w:rPr>
          <w:noProof/>
        </w:rPr>
        <w:lastRenderedPageBreak/>
        <mc:AlternateContent>
          <mc:Choice Requires="wpg">
            <w:drawing>
              <wp:anchor distT="0" distB="0" distL="0" distR="0" simplePos="0" relativeHeight="251644928" behindDoc="1" locked="0" layoutInCell="1" allowOverlap="1" wp14:anchorId="1F337BCA" wp14:editId="6FF3032B">
                <wp:simplePos x="0" y="0"/>
                <wp:positionH relativeFrom="page">
                  <wp:posOffset>304800</wp:posOffset>
                </wp:positionH>
                <wp:positionV relativeFrom="page">
                  <wp:posOffset>304165</wp:posOffset>
                </wp:positionV>
                <wp:extent cx="6954520" cy="10081260"/>
                <wp:effectExtent l="0" t="0" r="0" b="0"/>
                <wp:wrapNone/>
                <wp:docPr id="42" name="Group 42"/>
                <wp:cNvGraphicFramePr/>
                <a:graphic xmlns:a="http://schemas.openxmlformats.org/drawingml/2006/main">
                  <a:graphicData uri="http://schemas.microsoft.com/office/word/2010/wordprocessingGroup">
                    <wpg:wgp>
                      <wpg:cNvGrpSpPr/>
                      <wpg:grpSpPr>
                        <a:xfrm>
                          <a:off x="0" y="0"/>
                          <a:ext cx="6954520" cy="10081260"/>
                          <a:chOff x="0" y="0"/>
                          <a:chExt cx="6954520" cy="10081260"/>
                        </a:xfrm>
                      </wpg:grpSpPr>
                      <wps:wsp>
                        <wps:cNvPr id="43" name="Graphic 43"/>
                        <wps:cNvSpPr/>
                        <wps:spPr>
                          <a:xfrm>
                            <a:off x="18288" y="18287"/>
                            <a:ext cx="18415" cy="17145"/>
                          </a:xfrm>
                          <a:custGeom>
                            <a:avLst/>
                            <a:gdLst/>
                            <a:ahLst/>
                            <a:cxnLst/>
                            <a:rect l="l" t="t" r="r" b="b"/>
                            <a:pathLst>
                              <a:path w="18415" h="17145">
                                <a:moveTo>
                                  <a:pt x="18288" y="0"/>
                                </a:moveTo>
                                <a:lnTo>
                                  <a:pt x="9144" y="0"/>
                                </a:lnTo>
                                <a:lnTo>
                                  <a:pt x="0" y="0"/>
                                </a:lnTo>
                                <a:lnTo>
                                  <a:pt x="0" y="7620"/>
                                </a:lnTo>
                                <a:lnTo>
                                  <a:pt x="0" y="16764"/>
                                </a:lnTo>
                                <a:lnTo>
                                  <a:pt x="9144" y="16764"/>
                                </a:lnTo>
                                <a:lnTo>
                                  <a:pt x="9144" y="7620"/>
                                </a:lnTo>
                                <a:lnTo>
                                  <a:pt x="18288" y="7620"/>
                                </a:lnTo>
                                <a:lnTo>
                                  <a:pt x="18288" y="0"/>
                                </a:lnTo>
                                <a:close/>
                              </a:path>
                            </a:pathLst>
                          </a:custGeom>
                          <a:solidFill>
                            <a:srgbClr val="000000"/>
                          </a:solidFill>
                        </wps:spPr>
                        <wps:bodyPr wrap="square" lIns="0" tIns="0" rIns="0" bIns="0" rtlCol="0">
                          <a:noAutofit/>
                        </wps:bodyPr>
                      </wps:wsp>
                      <wps:wsp>
                        <wps:cNvPr id="44" name="Graphic 44"/>
                        <wps:cNvSpPr/>
                        <wps:spPr>
                          <a:xfrm>
                            <a:off x="24384" y="24383"/>
                            <a:ext cx="12700" cy="10795"/>
                          </a:xfrm>
                          <a:custGeom>
                            <a:avLst/>
                            <a:gdLst/>
                            <a:ahLst/>
                            <a:cxnLst/>
                            <a:rect l="l" t="t" r="r" b="b"/>
                            <a:pathLst>
                              <a:path w="12700" h="10795">
                                <a:moveTo>
                                  <a:pt x="12192" y="0"/>
                                </a:moveTo>
                                <a:lnTo>
                                  <a:pt x="9144" y="0"/>
                                </a:lnTo>
                                <a:lnTo>
                                  <a:pt x="0" y="0"/>
                                </a:lnTo>
                                <a:lnTo>
                                  <a:pt x="0" y="7620"/>
                                </a:lnTo>
                                <a:lnTo>
                                  <a:pt x="0" y="10668"/>
                                </a:lnTo>
                                <a:lnTo>
                                  <a:pt x="9144" y="10668"/>
                                </a:lnTo>
                                <a:lnTo>
                                  <a:pt x="9144" y="7620"/>
                                </a:lnTo>
                                <a:lnTo>
                                  <a:pt x="12192" y="7620"/>
                                </a:lnTo>
                                <a:lnTo>
                                  <a:pt x="12192" y="0"/>
                                </a:lnTo>
                                <a:close/>
                              </a:path>
                            </a:pathLst>
                          </a:custGeom>
                          <a:solidFill>
                            <a:srgbClr val="FFFFFF"/>
                          </a:solidFill>
                        </wps:spPr>
                        <wps:bodyPr wrap="square" lIns="0" tIns="0" rIns="0" bIns="0" rtlCol="0">
                          <a:noAutofit/>
                        </wps:bodyPr>
                      </wps:wsp>
                      <wps:wsp>
                        <wps:cNvPr id="45" name="Graphic 45"/>
                        <wps:cNvSpPr/>
                        <wps:spPr>
                          <a:xfrm>
                            <a:off x="30480" y="18287"/>
                            <a:ext cx="6888480" cy="20320"/>
                          </a:xfrm>
                          <a:custGeom>
                            <a:avLst/>
                            <a:gdLst/>
                            <a:ahLst/>
                            <a:cxnLst/>
                            <a:rect l="l" t="t" r="r" b="b"/>
                            <a:pathLst>
                              <a:path w="6888480" h="20320">
                                <a:moveTo>
                                  <a:pt x="9144" y="10668"/>
                                </a:moveTo>
                                <a:lnTo>
                                  <a:pt x="0" y="10668"/>
                                </a:lnTo>
                                <a:lnTo>
                                  <a:pt x="0" y="19812"/>
                                </a:lnTo>
                                <a:lnTo>
                                  <a:pt x="9144" y="19812"/>
                                </a:lnTo>
                                <a:lnTo>
                                  <a:pt x="9144" y="10668"/>
                                </a:lnTo>
                                <a:close/>
                              </a:path>
                              <a:path w="6888480" h="20320">
                                <a:moveTo>
                                  <a:pt x="6888480" y="0"/>
                                </a:moveTo>
                                <a:lnTo>
                                  <a:pt x="6096" y="0"/>
                                </a:lnTo>
                                <a:lnTo>
                                  <a:pt x="6096" y="7620"/>
                                </a:lnTo>
                                <a:lnTo>
                                  <a:pt x="6888480" y="7620"/>
                                </a:lnTo>
                                <a:lnTo>
                                  <a:pt x="6888480" y="0"/>
                                </a:lnTo>
                                <a:close/>
                              </a:path>
                            </a:pathLst>
                          </a:custGeom>
                          <a:solidFill>
                            <a:srgbClr val="000000"/>
                          </a:solidFill>
                        </wps:spPr>
                        <wps:bodyPr wrap="square" lIns="0" tIns="0" rIns="0" bIns="0" rtlCol="0">
                          <a:noAutofit/>
                        </wps:bodyPr>
                      </wps:wsp>
                      <wps:wsp>
                        <wps:cNvPr id="46" name="Graphic 46"/>
                        <wps:cNvSpPr/>
                        <wps:spPr>
                          <a:xfrm>
                            <a:off x="36576" y="24383"/>
                            <a:ext cx="6882765" cy="7620"/>
                          </a:xfrm>
                          <a:custGeom>
                            <a:avLst/>
                            <a:gdLst/>
                            <a:ahLst/>
                            <a:cxnLst/>
                            <a:rect l="l" t="t" r="r" b="b"/>
                            <a:pathLst>
                              <a:path w="6882765" h="7620">
                                <a:moveTo>
                                  <a:pt x="6882383" y="0"/>
                                </a:moveTo>
                                <a:lnTo>
                                  <a:pt x="0" y="0"/>
                                </a:lnTo>
                                <a:lnTo>
                                  <a:pt x="0" y="7620"/>
                                </a:lnTo>
                                <a:lnTo>
                                  <a:pt x="6882383" y="7620"/>
                                </a:lnTo>
                                <a:lnTo>
                                  <a:pt x="6882383" y="0"/>
                                </a:lnTo>
                                <a:close/>
                              </a:path>
                            </a:pathLst>
                          </a:custGeom>
                          <a:solidFill>
                            <a:srgbClr val="FFFFFF"/>
                          </a:solidFill>
                        </wps:spPr>
                        <wps:bodyPr wrap="square" lIns="0" tIns="0" rIns="0" bIns="0" rtlCol="0">
                          <a:noAutofit/>
                        </wps:bodyPr>
                      </wps:wsp>
                      <wps:wsp>
                        <wps:cNvPr id="47" name="Graphic 47"/>
                        <wps:cNvSpPr/>
                        <wps:spPr>
                          <a:xfrm>
                            <a:off x="36576" y="18287"/>
                            <a:ext cx="6903720" cy="20320"/>
                          </a:xfrm>
                          <a:custGeom>
                            <a:avLst/>
                            <a:gdLst/>
                            <a:ahLst/>
                            <a:cxnLst/>
                            <a:rect l="l" t="t" r="r" b="b"/>
                            <a:pathLst>
                              <a:path w="6903720" h="20320">
                                <a:moveTo>
                                  <a:pt x="6882384" y="10668"/>
                                </a:moveTo>
                                <a:lnTo>
                                  <a:pt x="0" y="10668"/>
                                </a:lnTo>
                                <a:lnTo>
                                  <a:pt x="0" y="19812"/>
                                </a:lnTo>
                                <a:lnTo>
                                  <a:pt x="6882384" y="19812"/>
                                </a:lnTo>
                                <a:lnTo>
                                  <a:pt x="6882384" y="10668"/>
                                </a:lnTo>
                                <a:close/>
                              </a:path>
                              <a:path w="6903720" h="20320">
                                <a:moveTo>
                                  <a:pt x="6903720" y="0"/>
                                </a:moveTo>
                                <a:lnTo>
                                  <a:pt x="6900672" y="0"/>
                                </a:lnTo>
                                <a:lnTo>
                                  <a:pt x="6894576" y="0"/>
                                </a:lnTo>
                                <a:lnTo>
                                  <a:pt x="6882384" y="0"/>
                                </a:lnTo>
                                <a:lnTo>
                                  <a:pt x="6882384" y="7620"/>
                                </a:lnTo>
                                <a:lnTo>
                                  <a:pt x="6894576" y="7620"/>
                                </a:lnTo>
                                <a:lnTo>
                                  <a:pt x="6894576" y="16764"/>
                                </a:lnTo>
                                <a:lnTo>
                                  <a:pt x="6903720" y="16764"/>
                                </a:lnTo>
                                <a:lnTo>
                                  <a:pt x="6903720" y="0"/>
                                </a:lnTo>
                                <a:close/>
                              </a:path>
                            </a:pathLst>
                          </a:custGeom>
                          <a:solidFill>
                            <a:srgbClr val="000000"/>
                          </a:solidFill>
                        </wps:spPr>
                        <wps:bodyPr wrap="square" lIns="0" tIns="0" rIns="0" bIns="0" rtlCol="0">
                          <a:noAutofit/>
                        </wps:bodyPr>
                      </wps:wsp>
                      <wps:wsp>
                        <wps:cNvPr id="48" name="Graphic 48"/>
                        <wps:cNvSpPr/>
                        <wps:spPr>
                          <a:xfrm>
                            <a:off x="6925056" y="24383"/>
                            <a:ext cx="9525" cy="10795"/>
                          </a:xfrm>
                          <a:custGeom>
                            <a:avLst/>
                            <a:gdLst/>
                            <a:ahLst/>
                            <a:cxnLst/>
                            <a:rect l="l" t="t" r="r" b="b"/>
                            <a:pathLst>
                              <a:path w="9525" h="10795">
                                <a:moveTo>
                                  <a:pt x="9144" y="0"/>
                                </a:moveTo>
                                <a:lnTo>
                                  <a:pt x="0" y="0"/>
                                </a:lnTo>
                                <a:lnTo>
                                  <a:pt x="0" y="10668"/>
                                </a:lnTo>
                                <a:lnTo>
                                  <a:pt x="9144" y="10668"/>
                                </a:lnTo>
                                <a:lnTo>
                                  <a:pt x="9144" y="0"/>
                                </a:lnTo>
                                <a:close/>
                              </a:path>
                            </a:pathLst>
                          </a:custGeom>
                          <a:solidFill>
                            <a:srgbClr val="FFFFFF"/>
                          </a:solidFill>
                        </wps:spPr>
                        <wps:bodyPr wrap="square" lIns="0" tIns="0" rIns="0" bIns="0" rtlCol="0">
                          <a:noAutofit/>
                        </wps:bodyPr>
                      </wps:wsp>
                      <wps:wsp>
                        <wps:cNvPr id="49" name="Graphic 49"/>
                        <wps:cNvSpPr/>
                        <wps:spPr>
                          <a:xfrm>
                            <a:off x="18288" y="28955"/>
                            <a:ext cx="6910070" cy="10038715"/>
                          </a:xfrm>
                          <a:custGeom>
                            <a:avLst/>
                            <a:gdLst/>
                            <a:ahLst/>
                            <a:cxnLst/>
                            <a:rect l="l" t="t" r="r" b="b"/>
                            <a:pathLst>
                              <a:path w="6910070" h="10038715">
                                <a:moveTo>
                                  <a:pt x="18288" y="10029444"/>
                                </a:moveTo>
                                <a:lnTo>
                                  <a:pt x="9144" y="10029444"/>
                                </a:lnTo>
                                <a:lnTo>
                                  <a:pt x="9144" y="10017252"/>
                                </a:lnTo>
                                <a:lnTo>
                                  <a:pt x="0" y="10017252"/>
                                </a:lnTo>
                                <a:lnTo>
                                  <a:pt x="0" y="10029444"/>
                                </a:lnTo>
                                <a:lnTo>
                                  <a:pt x="0" y="10035540"/>
                                </a:lnTo>
                                <a:lnTo>
                                  <a:pt x="0" y="10038588"/>
                                </a:lnTo>
                                <a:lnTo>
                                  <a:pt x="18288" y="10038588"/>
                                </a:lnTo>
                                <a:lnTo>
                                  <a:pt x="18288" y="10029444"/>
                                </a:lnTo>
                                <a:close/>
                              </a:path>
                              <a:path w="6910070" h="1003871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noAutofit/>
                        </wps:bodyPr>
                      </wps:wsp>
                      <wps:wsp>
                        <wps:cNvPr id="50" name="Graphic 50"/>
                        <wps:cNvSpPr/>
                        <wps:spPr>
                          <a:xfrm>
                            <a:off x="24383" y="10052304"/>
                            <a:ext cx="12700" cy="9525"/>
                          </a:xfrm>
                          <a:custGeom>
                            <a:avLst/>
                            <a:gdLst/>
                            <a:ahLst/>
                            <a:cxnLst/>
                            <a:rect l="l" t="t" r="r" b="b"/>
                            <a:pathLst>
                              <a:path w="12700" h="9525">
                                <a:moveTo>
                                  <a:pt x="12191" y="0"/>
                                </a:moveTo>
                                <a:lnTo>
                                  <a:pt x="0" y="0"/>
                                </a:lnTo>
                                <a:lnTo>
                                  <a:pt x="0" y="9143"/>
                                </a:lnTo>
                                <a:lnTo>
                                  <a:pt x="12191" y="9143"/>
                                </a:lnTo>
                                <a:lnTo>
                                  <a:pt x="12191" y="0"/>
                                </a:lnTo>
                                <a:close/>
                              </a:path>
                            </a:pathLst>
                          </a:custGeom>
                          <a:solidFill>
                            <a:srgbClr val="FFFFFF"/>
                          </a:solidFill>
                        </wps:spPr>
                        <wps:bodyPr wrap="square" lIns="0" tIns="0" rIns="0" bIns="0" rtlCol="0">
                          <a:noAutofit/>
                        </wps:bodyPr>
                      </wps:wsp>
                      <wps:wsp>
                        <wps:cNvPr id="51" name="Graphic 51"/>
                        <wps:cNvSpPr/>
                        <wps:spPr>
                          <a:xfrm>
                            <a:off x="30480" y="10046207"/>
                            <a:ext cx="6887209" cy="35560"/>
                          </a:xfrm>
                          <a:custGeom>
                            <a:avLst/>
                            <a:gdLst/>
                            <a:ahLst/>
                            <a:cxnLst/>
                            <a:rect l="l" t="t" r="r" b="b"/>
                            <a:pathLst>
                              <a:path w="6887209" h="35560">
                                <a:moveTo>
                                  <a:pt x="9144" y="0"/>
                                </a:moveTo>
                                <a:lnTo>
                                  <a:pt x="0" y="0"/>
                                </a:lnTo>
                                <a:lnTo>
                                  <a:pt x="0" y="9144"/>
                                </a:lnTo>
                                <a:lnTo>
                                  <a:pt x="9144" y="9144"/>
                                </a:lnTo>
                                <a:lnTo>
                                  <a:pt x="9144" y="0"/>
                                </a:lnTo>
                                <a:close/>
                              </a:path>
                              <a:path w="6887209" h="35560">
                                <a:moveTo>
                                  <a:pt x="6886956" y="12192"/>
                                </a:moveTo>
                                <a:lnTo>
                                  <a:pt x="6096" y="12192"/>
                                </a:lnTo>
                                <a:lnTo>
                                  <a:pt x="6096" y="18288"/>
                                </a:lnTo>
                                <a:lnTo>
                                  <a:pt x="6096" y="21336"/>
                                </a:lnTo>
                                <a:lnTo>
                                  <a:pt x="6096" y="35052"/>
                                </a:lnTo>
                                <a:lnTo>
                                  <a:pt x="6886956" y="35052"/>
                                </a:lnTo>
                                <a:lnTo>
                                  <a:pt x="6886956" y="21336"/>
                                </a:lnTo>
                                <a:lnTo>
                                  <a:pt x="6886956" y="18288"/>
                                </a:lnTo>
                                <a:lnTo>
                                  <a:pt x="6886956" y="12192"/>
                                </a:lnTo>
                                <a:close/>
                              </a:path>
                            </a:pathLst>
                          </a:custGeom>
                          <a:solidFill>
                            <a:srgbClr val="000000"/>
                          </a:solidFill>
                        </wps:spPr>
                        <wps:bodyPr wrap="square" lIns="0" tIns="0" rIns="0" bIns="0" rtlCol="0">
                          <a:noAutofit/>
                        </wps:bodyPr>
                      </wps:wsp>
                      <wps:wsp>
                        <wps:cNvPr id="52" name="Graphic 52"/>
                        <wps:cNvSpPr/>
                        <wps:spPr>
                          <a:xfrm>
                            <a:off x="36576" y="10052304"/>
                            <a:ext cx="6880859" cy="9525"/>
                          </a:xfrm>
                          <a:custGeom>
                            <a:avLst/>
                            <a:gdLst/>
                            <a:ahLst/>
                            <a:cxnLst/>
                            <a:rect l="l" t="t" r="r" b="b"/>
                            <a:pathLst>
                              <a:path w="6880859" h="9525">
                                <a:moveTo>
                                  <a:pt x="6880859" y="0"/>
                                </a:moveTo>
                                <a:lnTo>
                                  <a:pt x="0" y="0"/>
                                </a:lnTo>
                                <a:lnTo>
                                  <a:pt x="0" y="9143"/>
                                </a:lnTo>
                                <a:lnTo>
                                  <a:pt x="6880859" y="9143"/>
                                </a:lnTo>
                                <a:lnTo>
                                  <a:pt x="6880859" y="0"/>
                                </a:lnTo>
                                <a:close/>
                              </a:path>
                            </a:pathLst>
                          </a:custGeom>
                          <a:solidFill>
                            <a:srgbClr val="FFFFFF"/>
                          </a:solidFill>
                        </wps:spPr>
                        <wps:bodyPr wrap="square" lIns="0" tIns="0" rIns="0" bIns="0" rtlCol="0">
                          <a:noAutofit/>
                        </wps:bodyPr>
                      </wps:wsp>
                      <wps:wsp>
                        <wps:cNvPr id="53" name="Graphic 53"/>
                        <wps:cNvSpPr/>
                        <wps:spPr>
                          <a:xfrm>
                            <a:off x="0" y="0"/>
                            <a:ext cx="6954520" cy="10081260"/>
                          </a:xfrm>
                          <a:custGeom>
                            <a:avLst/>
                            <a:gdLst/>
                            <a:ahLst/>
                            <a:cxnLst/>
                            <a:rect l="l" t="t" r="r" b="b"/>
                            <a:pathLst>
                              <a:path w="6954520" h="10081260">
                                <a:moveTo>
                                  <a:pt x="6926580" y="10046208"/>
                                </a:moveTo>
                                <a:lnTo>
                                  <a:pt x="6917436" y="10046208"/>
                                </a:lnTo>
                                <a:lnTo>
                                  <a:pt x="36576" y="10046208"/>
                                </a:lnTo>
                                <a:lnTo>
                                  <a:pt x="36576" y="10055352"/>
                                </a:lnTo>
                                <a:lnTo>
                                  <a:pt x="6917436" y="10055352"/>
                                </a:lnTo>
                                <a:lnTo>
                                  <a:pt x="6926580" y="10055352"/>
                                </a:lnTo>
                                <a:lnTo>
                                  <a:pt x="6926580" y="10046208"/>
                                </a:lnTo>
                                <a:close/>
                              </a:path>
                              <a:path w="6954520" h="10081260">
                                <a:moveTo>
                                  <a:pt x="6954012" y="10046208"/>
                                </a:moveTo>
                                <a:lnTo>
                                  <a:pt x="6953999" y="6096"/>
                                </a:lnTo>
                                <a:lnTo>
                                  <a:pt x="6953999" y="0"/>
                                </a:lnTo>
                                <a:lnTo>
                                  <a:pt x="6947916" y="0"/>
                                </a:lnTo>
                                <a:lnTo>
                                  <a:pt x="6096" y="0"/>
                                </a:lnTo>
                                <a:lnTo>
                                  <a:pt x="0" y="0"/>
                                </a:lnTo>
                                <a:lnTo>
                                  <a:pt x="0" y="6096"/>
                                </a:lnTo>
                                <a:lnTo>
                                  <a:pt x="0" y="10075164"/>
                                </a:lnTo>
                                <a:lnTo>
                                  <a:pt x="6096" y="10075164"/>
                                </a:lnTo>
                                <a:lnTo>
                                  <a:pt x="6096" y="6096"/>
                                </a:lnTo>
                                <a:lnTo>
                                  <a:pt x="6947916" y="6096"/>
                                </a:lnTo>
                                <a:lnTo>
                                  <a:pt x="6947916" y="10046208"/>
                                </a:lnTo>
                                <a:lnTo>
                                  <a:pt x="6938772" y="10046208"/>
                                </a:lnTo>
                                <a:lnTo>
                                  <a:pt x="6935724" y="10046208"/>
                                </a:lnTo>
                                <a:lnTo>
                                  <a:pt x="6929628" y="10046208"/>
                                </a:lnTo>
                                <a:lnTo>
                                  <a:pt x="6929628" y="10058400"/>
                                </a:lnTo>
                                <a:lnTo>
                                  <a:pt x="6917436" y="10058400"/>
                                </a:lnTo>
                                <a:lnTo>
                                  <a:pt x="6917436" y="10064496"/>
                                </a:lnTo>
                                <a:lnTo>
                                  <a:pt x="6917436" y="10067544"/>
                                </a:lnTo>
                                <a:lnTo>
                                  <a:pt x="6917436" y="10075177"/>
                                </a:lnTo>
                                <a:lnTo>
                                  <a:pt x="6096" y="10075177"/>
                                </a:lnTo>
                                <a:lnTo>
                                  <a:pt x="0" y="10075177"/>
                                </a:lnTo>
                                <a:lnTo>
                                  <a:pt x="0" y="10081260"/>
                                </a:lnTo>
                                <a:lnTo>
                                  <a:pt x="6096" y="10081260"/>
                                </a:lnTo>
                                <a:lnTo>
                                  <a:pt x="6917436" y="10081260"/>
                                </a:lnTo>
                                <a:lnTo>
                                  <a:pt x="6935724" y="10081260"/>
                                </a:lnTo>
                                <a:lnTo>
                                  <a:pt x="6947916" y="10081260"/>
                                </a:lnTo>
                                <a:lnTo>
                                  <a:pt x="6953999" y="10081260"/>
                                </a:lnTo>
                                <a:lnTo>
                                  <a:pt x="6954012" y="10064496"/>
                                </a:lnTo>
                                <a:lnTo>
                                  <a:pt x="6954012" y="10046208"/>
                                </a:lnTo>
                                <a:close/>
                              </a:path>
                            </a:pathLst>
                          </a:custGeom>
                          <a:solidFill>
                            <a:srgbClr val="000000"/>
                          </a:solidFill>
                        </wps:spPr>
                        <wps:bodyPr wrap="square" lIns="0" tIns="0" rIns="0" bIns="0" rtlCol="0">
                          <a:noAutofit/>
                        </wps:bodyPr>
                      </wps:wsp>
                    </wpg:wgp>
                  </a:graphicData>
                </a:graphic>
              </wp:anchor>
            </w:drawing>
          </mc:Choice>
          <mc:Fallback>
            <w:pict>
              <v:group w14:anchorId="7812C547" id="Group 42" o:spid="_x0000_s1026" style="position:absolute;margin-left:24pt;margin-top:23.95pt;width:547.6pt;height:793.8pt;z-index:-251671552;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">
                <v:shape id="Graphic 43" o:spid="_x0000_s1027" style="position:absolute;left:182;top:182;width:185;height:172;visibility:visible;mso-wrap-style:square;v-text-anchor:top" coordsize="18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" path="m18288,l9144,,,,,7620r,9144l9144,16764r,-9144l18288,7620,18288,xe" fillcolor="black" stroked="f">
                  <v:path arrowok="t"/>
                </v:shape>
                <v:shape id="Graphic 44" o:spid="_x0000_s1028" style="position:absolute;left:243;top:243;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" path="m12192,l9144,,,,,7620r,3048l9144,10668r,-3048l12192,7620,12192,xe" stroked="f">
                  <v:path arrowok="t"/>
                </v:shape>
                <v:shape id="Graphic 45" o:spid="_x0000_s1029" style="position:absolute;left:304;top:182;width:68885;height:204;visibility:visible;mso-wrap-style:square;v-text-anchor:top" coordsize="68884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" path="m9144,10668l,10668r,9144l9144,19812r,-9144xem6888480,l6096,r,7620l6888480,7620r,-7620xe" fillcolor="black" stroked="f">
                  <v:path arrowok="t"/>
                </v:shape>
                <v:shape id="Graphic 46" o:spid="_x0000_s1030" style="position:absolute;left:365;top:243;width:68828;height:77;visibility:visible;mso-wrap-style:square;v-text-anchor:top" coordsize="6882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" path="m6882383,l,,,7620r6882383,l6882383,xe" stroked="f">
                  <v:path arrowok="t"/>
                </v:shape>
                <v:shape id="Graphic 47" o:spid="_x0000_s1031" style="position:absolute;left:365;top:182;width:69037;height:204;visibility:visible;mso-wrap-style:square;v-text-anchor:top" coordsize="6903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" path="m6882384,10668l,10668r,9144l6882384,19812r,-9144xem6903720,r-3048,l6894576,r-12192,l6882384,7620r12192,l6894576,16764r9144,l6903720,xe" fillcolor="black" stroked="f">
                  <v:path arrowok="t"/>
                </v:shape>
                <v:shape id="Graphic 48" o:spid="_x0000_s1032" style="position:absolute;left:69250;top:243;width:95;height:108;visibility:visible;mso-wrap-style:square;v-text-anchor:top" coordsize="95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" path="m9144,l,,,10668r9144,l9144,xe" stroked="f">
                  <v:path arrowok="t"/>
                </v:shape>
                <v:shape id="Graphic 49" o:spid="_x0000_s1033" style="position:absolute;left:182;top:289;width:69101;height:100387;visibility:visible;mso-wrap-style:square;v-text-anchor:top" coordsize="6910070,100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" path="m18288,10029444r-9144,l9144,10017252r-9144,l,10029444r,6096l,10038588r18288,l18288,10029444xem6909816,r-9144,l6900672,9144r9144,l6909816,xe" fillcolor="black" stroked="f">
                  <v:path arrowok="t"/>
                </v:shape>
                <v:shape id="Graphic 50" o:spid="_x0000_s1034" style="position:absolute;left:243;top:100523;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" path="m12191,l,,,9143r12191,l12191,xe" stroked="f">
                  <v:path arrowok="t"/>
                </v:shape>
                <v:shape id="Graphic 51" o:spid="_x0000_s1035" style="position:absolute;left:304;top:100462;width:68872;height:355;visibility:visible;mso-wrap-style:square;v-text-anchor:top" coordsize="688720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" path="m9144,l,,,9144r9144,l9144,xem6886956,12192r-6880860,l6096,18288r,3048l6096,35052r6880860,l6886956,21336r,-3048l6886956,12192xe" fillcolor="black" stroked="f">
                  <v:path arrowok="t"/>
                </v:shape>
                <v:shape id="Graphic 52" o:spid="_x0000_s1036" style="position:absolute;left:365;top:100523;width:68809;height:95;visibility:visible;mso-wrap-style:square;v-text-anchor:top" coordsize="68808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" path="m6880859,l,,,9143r6880859,l6880859,xe" stroked="f">
                  <v:path arrowok="t"/>
                </v:shape>
                <v:shape id="Graphic 53" o:spid="_x0000_s1037" style="position:absolute;width:69545;height:100812;visibility:visible;mso-wrap-style:square;v-text-anchor:top" coordsize="6954520,100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" path="m6926580,10046208r-9144,l36576,10046208r,9144l6917436,10055352r9144,l6926580,10046208xem6954012,10046208l6953999,6096r,-6096l6947916,,6096,,,,,6096,,10075164r6096,l6096,6096r6941820,l6947916,10046208r-9144,l6935724,10046208r-6096,l6929628,10058400r-12192,l6917436,10064496r,3048l6917436,10075177r-6911340,l,10075177r,6083l6096,10081260r6911340,l6935724,10081260r12192,l6953999,10081260r13,-16764l6954012,10046208xe" fillcolor="black" stroked="f">
                  <v:path arrowok="t"/>
                </v:shape>
                <w10:wrap anchorx="page" anchory="page"/>
              </v:group>
            </w:pict>
          </mc:Fallback>
        </mc:AlternateConten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55486240" w14:textId="77777777">
        <w:trPr>
          <w:trHeight w:val="265"/>
        </w:trPr>
        <w:tc>
          <w:tcPr>
            <w:tcW w:w="1817" w:type="dxa"/>
          </w:tcPr>
          <w:p w14:paraId="0410432D" w14:textId="77777777" w:rsidR="006B29F1" w:rsidRDefault="00000000">
            <w:pPr>
              <w:pStyle w:val="TableParagraph"/>
              <w:spacing w:before="42" w:line="204" w:lineRule="exact"/>
              <w:ind w:left="110"/>
              <w:rPr>
                <w:b/>
                <w:sz w:val="18"/>
              </w:rPr>
            </w:pPr>
            <w:r>
              <w:rPr>
                <w:b/>
                <w:spacing w:val="-2"/>
                <w:sz w:val="18"/>
              </w:rPr>
              <w:t>Title</w:t>
            </w:r>
          </w:p>
        </w:tc>
        <w:tc>
          <w:tcPr>
            <w:tcW w:w="288" w:type="dxa"/>
          </w:tcPr>
          <w:p w14:paraId="7EEDB94F" w14:textId="77777777" w:rsidR="006B29F1" w:rsidRDefault="00000000">
            <w:pPr>
              <w:pStyle w:val="TableParagraph"/>
              <w:spacing w:before="42" w:line="204" w:lineRule="exact"/>
              <w:jc w:val="center"/>
              <w:rPr>
                <w:b/>
                <w:sz w:val="18"/>
              </w:rPr>
            </w:pPr>
            <w:r>
              <w:rPr>
                <w:b/>
                <w:spacing w:val="-10"/>
                <w:sz w:val="18"/>
              </w:rPr>
              <w:t>:</w:t>
            </w:r>
          </w:p>
        </w:tc>
        <w:tc>
          <w:tcPr>
            <w:tcW w:w="8304" w:type="dxa"/>
          </w:tcPr>
          <w:p w14:paraId="00EB1319" w14:textId="77777777" w:rsidR="006B29F1" w:rsidRDefault="00000000">
            <w:pPr>
              <w:pStyle w:val="TableParagraph"/>
              <w:spacing w:before="43"/>
              <w:ind w:left="105"/>
              <w:rPr>
                <w:b/>
                <w:sz w:val="16"/>
              </w:rPr>
            </w:pPr>
            <w:r>
              <w:rPr>
                <w:b/>
                <w:sz w:val="16"/>
              </w:rPr>
              <w:t>Resware</w:t>
            </w:r>
            <w:r>
              <w:rPr>
                <w:b/>
                <w:spacing w:val="-7"/>
                <w:sz w:val="16"/>
              </w:rPr>
              <w:t xml:space="preserve"> </w:t>
            </w:r>
            <w:r>
              <w:rPr>
                <w:b/>
                <w:spacing w:val="-2"/>
                <w:sz w:val="16"/>
              </w:rPr>
              <w:t>Services</w:t>
            </w:r>
          </w:p>
        </w:tc>
      </w:tr>
      <w:tr w:rsidR="006B29F1" w14:paraId="6840228F" w14:textId="77777777">
        <w:trPr>
          <w:trHeight w:val="492"/>
        </w:trPr>
        <w:tc>
          <w:tcPr>
            <w:tcW w:w="1817" w:type="dxa"/>
          </w:tcPr>
          <w:p w14:paraId="54EE059F" w14:textId="77777777" w:rsidR="006B29F1" w:rsidRDefault="00000000">
            <w:pPr>
              <w:pStyle w:val="TableParagraph"/>
              <w:tabs>
                <w:tab w:val="left" w:pos="1610"/>
              </w:tabs>
              <w:spacing w:before="45" w:line="219" w:lineRule="exact"/>
              <w:ind w:left="105"/>
              <w:rPr>
                <w:b/>
                <w:sz w:val="18"/>
              </w:rPr>
            </w:pPr>
            <w:r>
              <w:rPr>
                <w:b/>
                <w:spacing w:val="-4"/>
                <w:sz w:val="18"/>
              </w:rPr>
              <w:t>Tools</w:t>
            </w:r>
            <w:r>
              <w:rPr>
                <w:b/>
                <w:sz w:val="18"/>
              </w:rPr>
              <w:tab/>
            </w:r>
            <w:r>
              <w:rPr>
                <w:b/>
                <w:spacing w:val="-10"/>
                <w:sz w:val="18"/>
              </w:rPr>
              <w:t>&amp;</w:t>
            </w:r>
          </w:p>
          <w:p w14:paraId="4A5A77EF" w14:textId="77777777" w:rsidR="006B29F1" w:rsidRDefault="00000000">
            <w:pPr>
              <w:pStyle w:val="TableParagraph"/>
              <w:spacing w:before="0" w:line="209" w:lineRule="exact"/>
              <w:ind w:left="110"/>
              <w:rPr>
                <w:b/>
                <w:sz w:val="18"/>
              </w:rPr>
            </w:pPr>
            <w:r>
              <w:rPr>
                <w:b/>
                <w:spacing w:val="-2"/>
                <w:sz w:val="18"/>
              </w:rPr>
              <w:t>Technologies</w:t>
            </w:r>
          </w:p>
        </w:tc>
        <w:tc>
          <w:tcPr>
            <w:tcW w:w="288" w:type="dxa"/>
          </w:tcPr>
          <w:p w14:paraId="0BB7D721" w14:textId="77777777" w:rsidR="006B29F1" w:rsidRDefault="00000000">
            <w:pPr>
              <w:pStyle w:val="TableParagraph"/>
              <w:spacing w:before="45"/>
              <w:jc w:val="center"/>
              <w:rPr>
                <w:b/>
                <w:sz w:val="18"/>
              </w:rPr>
            </w:pPr>
            <w:r>
              <w:rPr>
                <w:b/>
                <w:spacing w:val="-10"/>
                <w:sz w:val="18"/>
              </w:rPr>
              <w:t>:</w:t>
            </w:r>
          </w:p>
        </w:tc>
        <w:tc>
          <w:tcPr>
            <w:tcW w:w="8304" w:type="dxa"/>
          </w:tcPr>
          <w:p w14:paraId="26C4D585" w14:textId="4D3CA451" w:rsidR="006B29F1" w:rsidRDefault="00000000">
            <w:pPr>
              <w:pStyle w:val="TableParagraph"/>
              <w:spacing w:before="45"/>
              <w:ind w:left="105"/>
              <w:rPr>
                <w:sz w:val="18"/>
              </w:rPr>
            </w:pPr>
            <w:r>
              <w:rPr>
                <w:sz w:val="18"/>
              </w:rPr>
              <w:t>Asp.net</w:t>
            </w:r>
            <w:r>
              <w:rPr>
                <w:spacing w:val="-2"/>
                <w:sz w:val="18"/>
              </w:rPr>
              <w:t xml:space="preserve"> </w:t>
            </w:r>
            <w:r>
              <w:rPr>
                <w:sz w:val="18"/>
              </w:rPr>
              <w:t>Core Web</w:t>
            </w:r>
            <w:r>
              <w:rPr>
                <w:spacing w:val="-3"/>
                <w:sz w:val="18"/>
              </w:rPr>
              <w:t xml:space="preserve"> </w:t>
            </w:r>
            <w:r>
              <w:rPr>
                <w:sz w:val="18"/>
              </w:rPr>
              <w:t>API</w:t>
            </w:r>
            <w:r w:rsidR="00AC21BF">
              <w:rPr>
                <w:sz w:val="18"/>
              </w:rPr>
              <w:t>, React, Node, Boomi</w:t>
            </w:r>
            <w:r>
              <w:rPr>
                <w:sz w:val="18"/>
              </w:rPr>
              <w:t>,</w:t>
            </w:r>
            <w:r>
              <w:rPr>
                <w:spacing w:val="-3"/>
                <w:sz w:val="18"/>
              </w:rPr>
              <w:t xml:space="preserve"> </w:t>
            </w:r>
            <w:r w:rsidR="006A7E22">
              <w:rPr>
                <w:spacing w:val="-3"/>
                <w:sz w:val="18"/>
              </w:rPr>
              <w:t>VB.Net,</w:t>
            </w:r>
            <w:r>
              <w:rPr>
                <w:spacing w:val="-3"/>
                <w:sz w:val="18"/>
              </w:rPr>
              <w:t xml:space="preserve"> </w:t>
            </w:r>
            <w:r>
              <w:rPr>
                <w:sz w:val="18"/>
              </w:rPr>
              <w:t>SQL</w:t>
            </w:r>
            <w:r>
              <w:rPr>
                <w:spacing w:val="-2"/>
                <w:sz w:val="18"/>
              </w:rPr>
              <w:t xml:space="preserve"> </w:t>
            </w:r>
            <w:r>
              <w:rPr>
                <w:sz w:val="18"/>
              </w:rPr>
              <w:t>Server</w:t>
            </w:r>
            <w:r>
              <w:rPr>
                <w:spacing w:val="-1"/>
                <w:sz w:val="18"/>
              </w:rPr>
              <w:t xml:space="preserve"> </w:t>
            </w:r>
            <w:r>
              <w:rPr>
                <w:spacing w:val="-4"/>
                <w:sz w:val="18"/>
              </w:rPr>
              <w:t>2019</w:t>
            </w:r>
            <w:r w:rsidR="00F807E6">
              <w:rPr>
                <w:spacing w:val="-4"/>
                <w:sz w:val="18"/>
              </w:rPr>
              <w:t>, GraphQL</w:t>
            </w:r>
            <w:r w:rsidR="00CC7791">
              <w:rPr>
                <w:spacing w:val="-4"/>
                <w:sz w:val="18"/>
              </w:rPr>
              <w:t>, Boomi</w:t>
            </w:r>
          </w:p>
        </w:tc>
      </w:tr>
      <w:tr w:rsidR="006B29F1" w14:paraId="2B4AD929" w14:textId="77777777">
        <w:trPr>
          <w:trHeight w:val="527"/>
        </w:trPr>
        <w:tc>
          <w:tcPr>
            <w:tcW w:w="1817" w:type="dxa"/>
          </w:tcPr>
          <w:p w14:paraId="7F7AC095" w14:textId="77777777" w:rsidR="006B29F1" w:rsidRDefault="00000000">
            <w:pPr>
              <w:pStyle w:val="TableParagraph"/>
              <w:ind w:left="110"/>
              <w:rPr>
                <w:b/>
                <w:sz w:val="18"/>
              </w:rPr>
            </w:pPr>
            <w:r>
              <w:rPr>
                <w:b/>
                <w:spacing w:val="-2"/>
                <w:sz w:val="18"/>
              </w:rPr>
              <w:t>Responsibilities</w:t>
            </w:r>
          </w:p>
        </w:tc>
        <w:tc>
          <w:tcPr>
            <w:tcW w:w="288" w:type="dxa"/>
          </w:tcPr>
          <w:p w14:paraId="233AFEE7" w14:textId="77777777" w:rsidR="006B29F1" w:rsidRDefault="00000000">
            <w:pPr>
              <w:pStyle w:val="TableParagraph"/>
              <w:jc w:val="center"/>
              <w:rPr>
                <w:b/>
                <w:sz w:val="18"/>
              </w:rPr>
            </w:pPr>
            <w:r>
              <w:rPr>
                <w:b/>
                <w:spacing w:val="-10"/>
                <w:sz w:val="18"/>
              </w:rPr>
              <w:t>:</w:t>
            </w:r>
          </w:p>
        </w:tc>
        <w:tc>
          <w:tcPr>
            <w:tcW w:w="8304" w:type="dxa"/>
          </w:tcPr>
          <w:p w14:paraId="2951B79D" w14:textId="77777777" w:rsidR="006B29F1" w:rsidRDefault="00000000">
            <w:pPr>
              <w:pStyle w:val="TableParagraph"/>
              <w:numPr>
                <w:ilvl w:val="0"/>
                <w:numId w:val="3"/>
              </w:numPr>
              <w:tabs>
                <w:tab w:val="left" w:pos="296"/>
              </w:tabs>
              <w:spacing w:before="42" w:line="228" w:lineRule="exact"/>
              <w:ind w:left="296" w:hanging="181"/>
              <w:rPr>
                <w:sz w:val="18"/>
              </w:rPr>
            </w:pPr>
            <w:r>
              <w:rPr>
                <w:sz w:val="18"/>
              </w:rPr>
              <w:t>Create</w:t>
            </w:r>
            <w:r>
              <w:rPr>
                <w:spacing w:val="-2"/>
                <w:sz w:val="18"/>
              </w:rPr>
              <w:t xml:space="preserve"> </w:t>
            </w:r>
            <w:r>
              <w:rPr>
                <w:sz w:val="18"/>
              </w:rPr>
              <w:t>Web</w:t>
            </w:r>
            <w:r>
              <w:rPr>
                <w:spacing w:val="-3"/>
                <w:sz w:val="18"/>
              </w:rPr>
              <w:t xml:space="preserve"> </w:t>
            </w:r>
            <w:r>
              <w:rPr>
                <w:sz w:val="18"/>
              </w:rPr>
              <w:t>API</w:t>
            </w:r>
            <w:r>
              <w:rPr>
                <w:spacing w:val="-4"/>
                <w:sz w:val="18"/>
              </w:rPr>
              <w:t xml:space="preserve"> </w:t>
            </w:r>
            <w:r>
              <w:rPr>
                <w:sz w:val="18"/>
              </w:rPr>
              <w:t>for</w:t>
            </w:r>
            <w:r>
              <w:rPr>
                <w:spacing w:val="-3"/>
                <w:sz w:val="18"/>
              </w:rPr>
              <w:t xml:space="preserve"> </w:t>
            </w:r>
            <w:r>
              <w:rPr>
                <w:sz w:val="18"/>
              </w:rPr>
              <w:t>the</w:t>
            </w:r>
            <w:r>
              <w:rPr>
                <w:spacing w:val="-1"/>
                <w:sz w:val="18"/>
              </w:rPr>
              <w:t xml:space="preserve"> </w:t>
            </w:r>
            <w:r>
              <w:rPr>
                <w:sz w:val="18"/>
              </w:rPr>
              <w:t>Resware</w:t>
            </w:r>
            <w:r>
              <w:rPr>
                <w:spacing w:val="-1"/>
                <w:sz w:val="18"/>
              </w:rPr>
              <w:t xml:space="preserve"> </w:t>
            </w:r>
            <w:r>
              <w:rPr>
                <w:spacing w:val="-2"/>
                <w:sz w:val="18"/>
              </w:rPr>
              <w:t>service.</w:t>
            </w:r>
          </w:p>
          <w:p w14:paraId="3EFDD7C1" w14:textId="77777777" w:rsidR="006B29F1" w:rsidRDefault="00000000">
            <w:pPr>
              <w:pStyle w:val="TableParagraph"/>
              <w:numPr>
                <w:ilvl w:val="0"/>
                <w:numId w:val="3"/>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60238365" w14:textId="77777777">
        <w:trPr>
          <w:trHeight w:val="870"/>
        </w:trPr>
        <w:tc>
          <w:tcPr>
            <w:tcW w:w="1817" w:type="dxa"/>
          </w:tcPr>
          <w:p w14:paraId="7179CFC2" w14:textId="77777777" w:rsidR="006B29F1" w:rsidRDefault="00000000">
            <w:pPr>
              <w:pStyle w:val="TableParagraph"/>
              <w:spacing w:before="42"/>
              <w:ind w:left="110"/>
              <w:rPr>
                <w:b/>
                <w:sz w:val="18"/>
              </w:rPr>
            </w:pPr>
            <w:r>
              <w:rPr>
                <w:b/>
                <w:spacing w:val="-2"/>
                <w:sz w:val="18"/>
              </w:rPr>
              <w:t>Synopsis</w:t>
            </w:r>
          </w:p>
        </w:tc>
        <w:tc>
          <w:tcPr>
            <w:tcW w:w="288" w:type="dxa"/>
          </w:tcPr>
          <w:p w14:paraId="69244BD2" w14:textId="77777777" w:rsidR="006B29F1" w:rsidRDefault="00000000">
            <w:pPr>
              <w:pStyle w:val="TableParagraph"/>
              <w:spacing w:before="42"/>
              <w:jc w:val="center"/>
              <w:rPr>
                <w:b/>
                <w:sz w:val="18"/>
              </w:rPr>
            </w:pPr>
            <w:r>
              <w:rPr>
                <w:b/>
                <w:spacing w:val="-10"/>
                <w:sz w:val="18"/>
              </w:rPr>
              <w:t>:</w:t>
            </w:r>
          </w:p>
        </w:tc>
        <w:tc>
          <w:tcPr>
            <w:tcW w:w="8304" w:type="dxa"/>
          </w:tcPr>
          <w:p w14:paraId="307DAB5B" w14:textId="77777777" w:rsidR="006B29F1" w:rsidRDefault="00000000">
            <w:pPr>
              <w:pStyle w:val="TableParagraph"/>
              <w:spacing w:before="93" w:line="254" w:lineRule="auto"/>
              <w:ind w:left="345" w:right="97" w:hanging="39"/>
              <w:jc w:val="both"/>
              <w:rPr>
                <w:sz w:val="16"/>
              </w:rPr>
            </w:pPr>
            <w:r>
              <w:rPr>
                <w:noProof/>
              </w:rPr>
              <mc:AlternateContent>
                <mc:Choice Requires="wpg">
                  <w:drawing>
                    <wp:anchor distT="0" distB="0" distL="0" distR="0" simplePos="0" relativeHeight="251645952" behindDoc="1" locked="0" layoutInCell="1" allowOverlap="1" wp14:anchorId="24EDA564" wp14:editId="58CD8992">
                      <wp:simplePos x="0" y="0"/>
                      <wp:positionH relativeFrom="column">
                        <wp:posOffset>66675</wp:posOffset>
                      </wp:positionH>
                      <wp:positionV relativeFrom="paragraph">
                        <wp:posOffset>25400</wp:posOffset>
                      </wp:positionV>
                      <wp:extent cx="165100" cy="167640"/>
                      <wp:effectExtent l="0" t="0" r="0" b="0"/>
                      <wp:wrapNone/>
                      <wp:docPr id="54" name="Group 54"/>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55" name="Image 55"/>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4537EB28" id="Group 54" o:spid="_x0000_s1026" style="position:absolute;margin-left:5.25pt;margin-top:2pt;width:13pt;height:13.2pt;z-index:-251670528;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">
                      <v:shape id="Image 55"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">
                        <v:imagedata r:id="rId9" o:title=""/>
                      </v:shape>
                    </v:group>
                  </w:pict>
                </mc:Fallback>
              </mc:AlternateContent>
            </w:r>
            <w:r>
              <w:rPr>
                <w:sz w:val="16"/>
              </w:rPr>
              <w:t>Resware workflow automation is designed for businesses with the vision and resources to build custom solutions for Title Document Management, communication and Escrow Accounting. In which we are developing an API to transfer data between business to business</w:t>
            </w:r>
          </w:p>
        </w:tc>
      </w:tr>
    </w:tbl>
    <w:p w14:paraId="4D74A284" w14:textId="77777777" w:rsidR="006B29F1" w:rsidRDefault="006B29F1">
      <w:pPr>
        <w:pStyle w:val="BodyText"/>
        <w:spacing w:before="21"/>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6684BA87" w14:textId="77777777">
        <w:trPr>
          <w:trHeight w:val="266"/>
        </w:trPr>
        <w:tc>
          <w:tcPr>
            <w:tcW w:w="1817" w:type="dxa"/>
          </w:tcPr>
          <w:p w14:paraId="0E8B8037" w14:textId="77777777" w:rsidR="006B29F1" w:rsidRDefault="00000000">
            <w:pPr>
              <w:pStyle w:val="TableParagraph"/>
              <w:spacing w:before="42" w:line="204" w:lineRule="exact"/>
              <w:ind w:left="110"/>
              <w:rPr>
                <w:b/>
                <w:sz w:val="18"/>
              </w:rPr>
            </w:pPr>
            <w:r>
              <w:rPr>
                <w:b/>
                <w:spacing w:val="-2"/>
                <w:sz w:val="18"/>
              </w:rPr>
              <w:t>Title</w:t>
            </w:r>
          </w:p>
        </w:tc>
        <w:tc>
          <w:tcPr>
            <w:tcW w:w="288" w:type="dxa"/>
          </w:tcPr>
          <w:p w14:paraId="18C284CA" w14:textId="77777777" w:rsidR="006B29F1" w:rsidRDefault="00000000">
            <w:pPr>
              <w:pStyle w:val="TableParagraph"/>
              <w:spacing w:before="42" w:line="204" w:lineRule="exact"/>
              <w:jc w:val="center"/>
              <w:rPr>
                <w:b/>
                <w:sz w:val="18"/>
              </w:rPr>
            </w:pPr>
            <w:r>
              <w:rPr>
                <w:b/>
                <w:spacing w:val="-10"/>
                <w:sz w:val="18"/>
              </w:rPr>
              <w:t>:</w:t>
            </w:r>
          </w:p>
        </w:tc>
        <w:tc>
          <w:tcPr>
            <w:tcW w:w="8304" w:type="dxa"/>
          </w:tcPr>
          <w:p w14:paraId="796D05CE" w14:textId="77777777" w:rsidR="006B29F1" w:rsidRDefault="00000000">
            <w:pPr>
              <w:pStyle w:val="TableParagraph"/>
              <w:spacing w:before="43"/>
              <w:ind w:left="105"/>
              <w:rPr>
                <w:b/>
                <w:sz w:val="16"/>
              </w:rPr>
            </w:pPr>
            <w:r>
              <w:rPr>
                <w:b/>
                <w:sz w:val="16"/>
              </w:rPr>
              <w:t>Redcine</w:t>
            </w:r>
            <w:r>
              <w:rPr>
                <w:b/>
                <w:spacing w:val="-8"/>
                <w:sz w:val="16"/>
              </w:rPr>
              <w:t xml:space="preserve"> </w:t>
            </w:r>
            <w:r>
              <w:rPr>
                <w:b/>
                <w:spacing w:val="-2"/>
                <w:sz w:val="16"/>
              </w:rPr>
              <w:t>Medsol</w:t>
            </w:r>
          </w:p>
        </w:tc>
      </w:tr>
      <w:tr w:rsidR="006B29F1" w14:paraId="06D3B489" w14:textId="77777777">
        <w:trPr>
          <w:trHeight w:val="527"/>
        </w:trPr>
        <w:tc>
          <w:tcPr>
            <w:tcW w:w="1817" w:type="dxa"/>
          </w:tcPr>
          <w:p w14:paraId="0CF4AF47" w14:textId="77777777" w:rsidR="006B29F1" w:rsidRDefault="00000000">
            <w:pPr>
              <w:pStyle w:val="TableParagraph"/>
              <w:tabs>
                <w:tab w:val="left" w:pos="1610"/>
              </w:tabs>
              <w:spacing w:before="42"/>
              <w:ind w:left="105"/>
              <w:rPr>
                <w:b/>
                <w:sz w:val="18"/>
              </w:rPr>
            </w:pPr>
            <w:r>
              <w:rPr>
                <w:b/>
                <w:spacing w:val="-4"/>
                <w:sz w:val="18"/>
              </w:rPr>
              <w:t>Tools</w:t>
            </w:r>
            <w:r>
              <w:rPr>
                <w:b/>
                <w:sz w:val="18"/>
              </w:rPr>
              <w:tab/>
            </w:r>
            <w:r>
              <w:rPr>
                <w:b/>
                <w:spacing w:val="-10"/>
                <w:sz w:val="18"/>
              </w:rPr>
              <w:t>&amp;</w:t>
            </w:r>
          </w:p>
          <w:p w14:paraId="21F4EF4B" w14:textId="77777777" w:rsidR="006B29F1" w:rsidRDefault="00000000">
            <w:pPr>
              <w:pStyle w:val="TableParagraph"/>
              <w:spacing w:before="2"/>
              <w:ind w:left="110"/>
              <w:rPr>
                <w:b/>
                <w:sz w:val="18"/>
              </w:rPr>
            </w:pPr>
            <w:r>
              <w:rPr>
                <w:b/>
                <w:spacing w:val="-2"/>
                <w:sz w:val="18"/>
              </w:rPr>
              <w:t>Technologies</w:t>
            </w:r>
          </w:p>
        </w:tc>
        <w:tc>
          <w:tcPr>
            <w:tcW w:w="288" w:type="dxa"/>
          </w:tcPr>
          <w:p w14:paraId="4C8CC213" w14:textId="77777777" w:rsidR="006B29F1" w:rsidRDefault="00000000">
            <w:pPr>
              <w:pStyle w:val="TableParagraph"/>
              <w:spacing w:before="42"/>
              <w:jc w:val="center"/>
              <w:rPr>
                <w:b/>
                <w:sz w:val="18"/>
              </w:rPr>
            </w:pPr>
            <w:r>
              <w:rPr>
                <w:b/>
                <w:spacing w:val="-10"/>
                <w:sz w:val="18"/>
              </w:rPr>
              <w:t>:</w:t>
            </w:r>
          </w:p>
        </w:tc>
        <w:tc>
          <w:tcPr>
            <w:tcW w:w="8304" w:type="dxa"/>
          </w:tcPr>
          <w:p w14:paraId="4EFE24B9" w14:textId="19F675F3" w:rsidR="006B29F1" w:rsidRDefault="00000000">
            <w:pPr>
              <w:pStyle w:val="TableParagraph"/>
              <w:spacing w:before="42"/>
              <w:ind w:left="105"/>
              <w:rPr>
                <w:sz w:val="18"/>
              </w:rPr>
            </w:pPr>
            <w:r>
              <w:rPr>
                <w:sz w:val="18"/>
              </w:rPr>
              <w:t>Asp.net</w:t>
            </w:r>
            <w:r>
              <w:rPr>
                <w:spacing w:val="-2"/>
                <w:sz w:val="18"/>
              </w:rPr>
              <w:t xml:space="preserve"> </w:t>
            </w:r>
            <w:r>
              <w:rPr>
                <w:sz w:val="18"/>
              </w:rPr>
              <w:t>Core</w:t>
            </w:r>
            <w:r w:rsidR="00F91074">
              <w:rPr>
                <w:sz w:val="18"/>
              </w:rPr>
              <w:t xml:space="preserve">, ReactJS </w:t>
            </w:r>
            <w:r>
              <w:rPr>
                <w:sz w:val="18"/>
              </w:rPr>
              <w:t>,</w:t>
            </w:r>
            <w:r>
              <w:rPr>
                <w:spacing w:val="-4"/>
                <w:sz w:val="18"/>
              </w:rPr>
              <w:t xml:space="preserve"> </w:t>
            </w:r>
            <w:r>
              <w:rPr>
                <w:sz w:val="18"/>
              </w:rPr>
              <w:t>SQL</w:t>
            </w:r>
            <w:r>
              <w:rPr>
                <w:spacing w:val="-1"/>
                <w:sz w:val="18"/>
              </w:rPr>
              <w:t xml:space="preserve"> </w:t>
            </w:r>
            <w:r>
              <w:rPr>
                <w:sz w:val="18"/>
              </w:rPr>
              <w:t>Server</w:t>
            </w:r>
            <w:r>
              <w:rPr>
                <w:spacing w:val="2"/>
                <w:sz w:val="18"/>
              </w:rPr>
              <w:t xml:space="preserve"> </w:t>
            </w:r>
            <w:r>
              <w:rPr>
                <w:sz w:val="18"/>
              </w:rPr>
              <w:t>2019,</w:t>
            </w:r>
            <w:r>
              <w:rPr>
                <w:spacing w:val="-3"/>
                <w:sz w:val="18"/>
              </w:rPr>
              <w:t xml:space="preserve"> </w:t>
            </w:r>
            <w:r>
              <w:rPr>
                <w:spacing w:val="-5"/>
                <w:sz w:val="18"/>
              </w:rPr>
              <w:t>WCF</w:t>
            </w:r>
          </w:p>
        </w:tc>
      </w:tr>
      <w:tr w:rsidR="006B29F1" w14:paraId="1F7BEE93" w14:textId="77777777">
        <w:trPr>
          <w:trHeight w:val="528"/>
        </w:trPr>
        <w:tc>
          <w:tcPr>
            <w:tcW w:w="1817" w:type="dxa"/>
          </w:tcPr>
          <w:p w14:paraId="02C1B1C2" w14:textId="77777777" w:rsidR="006B29F1" w:rsidRDefault="00000000">
            <w:pPr>
              <w:pStyle w:val="TableParagraph"/>
              <w:spacing w:before="45"/>
              <w:ind w:left="110"/>
              <w:rPr>
                <w:b/>
                <w:sz w:val="18"/>
              </w:rPr>
            </w:pPr>
            <w:r>
              <w:rPr>
                <w:b/>
                <w:spacing w:val="-2"/>
                <w:sz w:val="18"/>
              </w:rPr>
              <w:t>Responsibilities</w:t>
            </w:r>
          </w:p>
        </w:tc>
        <w:tc>
          <w:tcPr>
            <w:tcW w:w="288" w:type="dxa"/>
          </w:tcPr>
          <w:p w14:paraId="5BCD059D" w14:textId="77777777" w:rsidR="006B29F1" w:rsidRDefault="00000000">
            <w:pPr>
              <w:pStyle w:val="TableParagraph"/>
              <w:spacing w:before="45"/>
              <w:jc w:val="center"/>
              <w:rPr>
                <w:b/>
                <w:sz w:val="18"/>
              </w:rPr>
            </w:pPr>
            <w:r>
              <w:rPr>
                <w:b/>
                <w:spacing w:val="-10"/>
                <w:sz w:val="18"/>
              </w:rPr>
              <w:t>:</w:t>
            </w:r>
          </w:p>
        </w:tc>
        <w:tc>
          <w:tcPr>
            <w:tcW w:w="8304" w:type="dxa"/>
          </w:tcPr>
          <w:p w14:paraId="635D4355" w14:textId="77777777" w:rsidR="006B29F1" w:rsidRDefault="00000000">
            <w:pPr>
              <w:pStyle w:val="TableParagraph"/>
              <w:numPr>
                <w:ilvl w:val="0"/>
                <w:numId w:val="4"/>
              </w:numPr>
              <w:tabs>
                <w:tab w:val="left" w:pos="296"/>
              </w:tabs>
              <w:spacing w:before="43"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0BED08EC" w14:textId="77777777" w:rsidR="006B29F1" w:rsidRDefault="00000000">
            <w:pPr>
              <w:pStyle w:val="TableParagraph"/>
              <w:numPr>
                <w:ilvl w:val="0"/>
                <w:numId w:val="4"/>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6C66A12C" w14:textId="77777777">
        <w:trPr>
          <w:trHeight w:val="890"/>
        </w:trPr>
        <w:tc>
          <w:tcPr>
            <w:tcW w:w="1817" w:type="dxa"/>
          </w:tcPr>
          <w:p w14:paraId="707C30A7" w14:textId="77777777" w:rsidR="006B29F1" w:rsidRDefault="00000000">
            <w:pPr>
              <w:pStyle w:val="TableParagraph"/>
              <w:spacing w:before="42"/>
              <w:ind w:left="110"/>
              <w:rPr>
                <w:b/>
                <w:sz w:val="18"/>
              </w:rPr>
            </w:pPr>
            <w:r>
              <w:rPr>
                <w:b/>
                <w:spacing w:val="-2"/>
                <w:sz w:val="18"/>
              </w:rPr>
              <w:t>Synopsis</w:t>
            </w:r>
          </w:p>
        </w:tc>
        <w:tc>
          <w:tcPr>
            <w:tcW w:w="288" w:type="dxa"/>
          </w:tcPr>
          <w:p w14:paraId="676359CC" w14:textId="77777777" w:rsidR="006B29F1" w:rsidRDefault="00000000">
            <w:pPr>
              <w:pStyle w:val="TableParagraph"/>
              <w:spacing w:before="42"/>
              <w:jc w:val="center"/>
              <w:rPr>
                <w:b/>
                <w:sz w:val="18"/>
              </w:rPr>
            </w:pPr>
            <w:r>
              <w:rPr>
                <w:b/>
                <w:spacing w:val="-10"/>
                <w:sz w:val="18"/>
              </w:rPr>
              <w:t>:</w:t>
            </w:r>
          </w:p>
        </w:tc>
        <w:tc>
          <w:tcPr>
            <w:tcW w:w="8304" w:type="dxa"/>
          </w:tcPr>
          <w:p w14:paraId="6978CCEF" w14:textId="77777777" w:rsidR="006B29F1" w:rsidRDefault="00000000">
            <w:pPr>
              <w:pStyle w:val="TableParagraph"/>
              <w:spacing w:before="93" w:line="254" w:lineRule="auto"/>
              <w:ind w:left="345" w:right="101" w:hanging="44"/>
              <w:jc w:val="both"/>
              <w:rPr>
                <w:sz w:val="16"/>
              </w:rPr>
            </w:pPr>
            <w:r>
              <w:rPr>
                <w:noProof/>
              </w:rPr>
              <mc:AlternateContent>
                <mc:Choice Requires="wpg">
                  <w:drawing>
                    <wp:anchor distT="0" distB="0" distL="0" distR="0" simplePos="0" relativeHeight="251646976" behindDoc="1" locked="0" layoutInCell="1" allowOverlap="1" wp14:anchorId="2116BCE9" wp14:editId="6023971B">
                      <wp:simplePos x="0" y="0"/>
                      <wp:positionH relativeFrom="column">
                        <wp:posOffset>66675</wp:posOffset>
                      </wp:positionH>
                      <wp:positionV relativeFrom="paragraph">
                        <wp:posOffset>25400</wp:posOffset>
                      </wp:positionV>
                      <wp:extent cx="165100" cy="167640"/>
                      <wp:effectExtent l="0" t="0" r="0" b="0"/>
                      <wp:wrapNone/>
                      <wp:docPr id="56" name="Group 56"/>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57" name="Image 57"/>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700FBF4F" id="Group 56" o:spid="_x0000_s1026" style="position:absolute;margin-left:5.25pt;margin-top:2pt;width:13pt;height:13.2pt;z-index:-251669504;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">
                      <v:shape id="Image 57"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">
                        <v:imagedata r:id="rId9" o:title=""/>
                      </v:shape>
                    </v:group>
                  </w:pict>
                </mc:Fallback>
              </mc:AlternateContent>
            </w:r>
            <w:r>
              <w:rPr>
                <w:sz w:val="16"/>
              </w:rPr>
              <w:t>Redcine medsol is medical portal in which doctor, patient will register then patient will find best doctor</w:t>
            </w:r>
            <w:r>
              <w:rPr>
                <w:spacing w:val="-3"/>
                <w:sz w:val="16"/>
              </w:rPr>
              <w:t xml:space="preserve"> </w:t>
            </w:r>
            <w:r>
              <w:rPr>
                <w:sz w:val="16"/>
              </w:rPr>
              <w:t>in</w:t>
            </w:r>
            <w:r>
              <w:rPr>
                <w:spacing w:val="-2"/>
                <w:sz w:val="16"/>
              </w:rPr>
              <w:t xml:space="preserve"> </w:t>
            </w:r>
            <w:r>
              <w:rPr>
                <w:sz w:val="16"/>
              </w:rPr>
              <w:t>that</w:t>
            </w:r>
            <w:r>
              <w:rPr>
                <w:spacing w:val="-2"/>
                <w:sz w:val="16"/>
              </w:rPr>
              <w:t xml:space="preserve"> </w:t>
            </w:r>
            <w:r>
              <w:rPr>
                <w:sz w:val="16"/>
              </w:rPr>
              <w:t>areas</w:t>
            </w:r>
            <w:r>
              <w:rPr>
                <w:spacing w:val="-4"/>
                <w:sz w:val="16"/>
              </w:rPr>
              <w:t xml:space="preserve"> </w:t>
            </w:r>
            <w:r>
              <w:rPr>
                <w:sz w:val="16"/>
              </w:rPr>
              <w:t>and</w:t>
            </w:r>
            <w:r>
              <w:rPr>
                <w:spacing w:val="-3"/>
                <w:sz w:val="16"/>
              </w:rPr>
              <w:t xml:space="preserve"> </w:t>
            </w:r>
            <w:r>
              <w:rPr>
                <w:sz w:val="16"/>
              </w:rPr>
              <w:t>contact</w:t>
            </w:r>
            <w:r>
              <w:rPr>
                <w:spacing w:val="-2"/>
                <w:sz w:val="16"/>
              </w:rPr>
              <w:t xml:space="preserve"> </w:t>
            </w:r>
            <w:r>
              <w:rPr>
                <w:sz w:val="16"/>
              </w:rPr>
              <w:t>doctor.</w:t>
            </w:r>
            <w:r>
              <w:rPr>
                <w:spacing w:val="-5"/>
                <w:sz w:val="16"/>
              </w:rPr>
              <w:t xml:space="preserve"> </w:t>
            </w:r>
            <w:r>
              <w:rPr>
                <w:sz w:val="16"/>
              </w:rPr>
              <w:t>Doctor</w:t>
            </w:r>
            <w:r>
              <w:rPr>
                <w:spacing w:val="-3"/>
                <w:sz w:val="16"/>
              </w:rPr>
              <w:t xml:space="preserve"> </w:t>
            </w:r>
            <w:r>
              <w:rPr>
                <w:sz w:val="16"/>
              </w:rPr>
              <w:t>will</w:t>
            </w:r>
            <w:r>
              <w:rPr>
                <w:spacing w:val="-2"/>
                <w:sz w:val="16"/>
              </w:rPr>
              <w:t xml:space="preserve"> </w:t>
            </w:r>
            <w:r>
              <w:rPr>
                <w:sz w:val="16"/>
              </w:rPr>
              <w:t>give</w:t>
            </w:r>
            <w:r>
              <w:rPr>
                <w:spacing w:val="-4"/>
                <w:sz w:val="16"/>
              </w:rPr>
              <w:t xml:space="preserve"> </w:t>
            </w:r>
            <w:r>
              <w:rPr>
                <w:sz w:val="16"/>
              </w:rPr>
              <w:t>an</w:t>
            </w:r>
            <w:r>
              <w:rPr>
                <w:spacing w:val="-5"/>
                <w:sz w:val="16"/>
              </w:rPr>
              <w:t xml:space="preserve"> </w:t>
            </w:r>
            <w:r>
              <w:rPr>
                <w:sz w:val="16"/>
              </w:rPr>
              <w:t>appointment</w:t>
            </w:r>
            <w:r>
              <w:rPr>
                <w:spacing w:val="-2"/>
                <w:sz w:val="16"/>
              </w:rPr>
              <w:t xml:space="preserve"> </w:t>
            </w:r>
            <w:r>
              <w:rPr>
                <w:sz w:val="16"/>
              </w:rPr>
              <w:t>and</w:t>
            </w:r>
            <w:r>
              <w:rPr>
                <w:spacing w:val="-3"/>
                <w:sz w:val="16"/>
              </w:rPr>
              <w:t xml:space="preserve"> </w:t>
            </w:r>
            <w:r>
              <w:rPr>
                <w:sz w:val="16"/>
              </w:rPr>
              <w:t>meet</w:t>
            </w:r>
            <w:r>
              <w:rPr>
                <w:spacing w:val="-5"/>
                <w:sz w:val="16"/>
              </w:rPr>
              <w:t xml:space="preserve"> </w:t>
            </w:r>
            <w:r>
              <w:rPr>
                <w:sz w:val="16"/>
              </w:rPr>
              <w:t>online</w:t>
            </w:r>
            <w:r>
              <w:rPr>
                <w:spacing w:val="-3"/>
                <w:sz w:val="16"/>
              </w:rPr>
              <w:t xml:space="preserve"> </w:t>
            </w:r>
            <w:r>
              <w:rPr>
                <w:sz w:val="16"/>
              </w:rPr>
              <w:t>and</w:t>
            </w:r>
            <w:r>
              <w:rPr>
                <w:spacing w:val="-3"/>
                <w:sz w:val="16"/>
              </w:rPr>
              <w:t xml:space="preserve"> </w:t>
            </w:r>
            <w:r>
              <w:rPr>
                <w:sz w:val="16"/>
              </w:rPr>
              <w:t>get prescription</w:t>
            </w:r>
            <w:r>
              <w:rPr>
                <w:spacing w:val="7"/>
                <w:sz w:val="16"/>
              </w:rPr>
              <w:t xml:space="preserve"> </w:t>
            </w:r>
            <w:r>
              <w:rPr>
                <w:sz w:val="16"/>
              </w:rPr>
              <w:t>of</w:t>
            </w:r>
            <w:r>
              <w:rPr>
                <w:spacing w:val="11"/>
                <w:sz w:val="16"/>
              </w:rPr>
              <w:t xml:space="preserve"> </w:t>
            </w:r>
            <w:r>
              <w:rPr>
                <w:sz w:val="16"/>
              </w:rPr>
              <w:t>causes.</w:t>
            </w:r>
            <w:r>
              <w:rPr>
                <w:spacing w:val="9"/>
                <w:sz w:val="16"/>
              </w:rPr>
              <w:t xml:space="preserve"> </w:t>
            </w:r>
            <w:r>
              <w:rPr>
                <w:sz w:val="16"/>
              </w:rPr>
              <w:t>In</w:t>
            </w:r>
            <w:r>
              <w:rPr>
                <w:spacing w:val="10"/>
                <w:sz w:val="16"/>
              </w:rPr>
              <w:t xml:space="preserve"> </w:t>
            </w:r>
            <w:r>
              <w:rPr>
                <w:sz w:val="16"/>
              </w:rPr>
              <w:t>this</w:t>
            </w:r>
            <w:r>
              <w:rPr>
                <w:spacing w:val="7"/>
                <w:sz w:val="16"/>
              </w:rPr>
              <w:t xml:space="preserve"> </w:t>
            </w:r>
            <w:r>
              <w:rPr>
                <w:sz w:val="16"/>
              </w:rPr>
              <w:t>portal</w:t>
            </w:r>
            <w:r>
              <w:rPr>
                <w:spacing w:val="9"/>
                <w:sz w:val="16"/>
              </w:rPr>
              <w:t xml:space="preserve"> </w:t>
            </w:r>
            <w:r>
              <w:rPr>
                <w:sz w:val="16"/>
              </w:rPr>
              <w:t>there</w:t>
            </w:r>
            <w:r>
              <w:rPr>
                <w:spacing w:val="11"/>
                <w:sz w:val="16"/>
              </w:rPr>
              <w:t xml:space="preserve"> </w:t>
            </w:r>
            <w:r>
              <w:rPr>
                <w:sz w:val="16"/>
              </w:rPr>
              <w:t>admin,</w:t>
            </w:r>
            <w:r>
              <w:rPr>
                <w:spacing w:val="9"/>
                <w:sz w:val="16"/>
              </w:rPr>
              <w:t xml:space="preserve"> </w:t>
            </w:r>
            <w:r>
              <w:rPr>
                <w:sz w:val="16"/>
              </w:rPr>
              <w:t>doctor,</w:t>
            </w:r>
            <w:r>
              <w:rPr>
                <w:spacing w:val="7"/>
                <w:sz w:val="16"/>
              </w:rPr>
              <w:t xml:space="preserve"> </w:t>
            </w:r>
            <w:r>
              <w:rPr>
                <w:sz w:val="16"/>
              </w:rPr>
              <w:t>patient</w:t>
            </w:r>
            <w:r>
              <w:rPr>
                <w:spacing w:val="9"/>
                <w:sz w:val="16"/>
              </w:rPr>
              <w:t xml:space="preserve"> </w:t>
            </w:r>
            <w:r>
              <w:rPr>
                <w:sz w:val="16"/>
              </w:rPr>
              <w:t>modules</w:t>
            </w:r>
            <w:r>
              <w:rPr>
                <w:spacing w:val="10"/>
                <w:sz w:val="16"/>
              </w:rPr>
              <w:t xml:space="preserve"> </w:t>
            </w:r>
            <w:r>
              <w:rPr>
                <w:sz w:val="16"/>
              </w:rPr>
              <w:t>and</w:t>
            </w:r>
            <w:r>
              <w:rPr>
                <w:spacing w:val="8"/>
                <w:sz w:val="16"/>
              </w:rPr>
              <w:t xml:space="preserve"> </w:t>
            </w:r>
            <w:r>
              <w:rPr>
                <w:sz w:val="16"/>
              </w:rPr>
              <w:t>also</w:t>
            </w:r>
            <w:r>
              <w:rPr>
                <w:spacing w:val="9"/>
                <w:sz w:val="16"/>
              </w:rPr>
              <w:t xml:space="preserve"> </w:t>
            </w:r>
            <w:r>
              <w:rPr>
                <w:sz w:val="16"/>
              </w:rPr>
              <w:t>we</w:t>
            </w:r>
            <w:r>
              <w:rPr>
                <w:spacing w:val="8"/>
                <w:sz w:val="16"/>
              </w:rPr>
              <w:t xml:space="preserve"> </w:t>
            </w:r>
            <w:r>
              <w:rPr>
                <w:sz w:val="16"/>
              </w:rPr>
              <w:t>have</w:t>
            </w:r>
            <w:r>
              <w:rPr>
                <w:spacing w:val="11"/>
                <w:sz w:val="16"/>
              </w:rPr>
              <w:t xml:space="preserve"> </w:t>
            </w:r>
            <w:r>
              <w:rPr>
                <w:spacing w:val="-5"/>
                <w:sz w:val="16"/>
              </w:rPr>
              <w:t>to</w:t>
            </w:r>
          </w:p>
          <w:p w14:paraId="5A5AE741" w14:textId="77777777" w:rsidR="006B29F1" w:rsidRDefault="00000000">
            <w:pPr>
              <w:pStyle w:val="TableParagraph"/>
              <w:spacing w:before="0" w:line="158" w:lineRule="exact"/>
              <w:ind w:left="345"/>
              <w:jc w:val="both"/>
              <w:rPr>
                <w:sz w:val="16"/>
              </w:rPr>
            </w:pPr>
            <w:r>
              <w:rPr>
                <w:sz w:val="16"/>
              </w:rPr>
              <w:t>join</w:t>
            </w:r>
            <w:r>
              <w:rPr>
                <w:spacing w:val="-6"/>
                <w:sz w:val="16"/>
              </w:rPr>
              <w:t xml:space="preserve"> </w:t>
            </w:r>
            <w:r>
              <w:rPr>
                <w:sz w:val="16"/>
              </w:rPr>
              <w:t>medical</w:t>
            </w:r>
            <w:r>
              <w:rPr>
                <w:spacing w:val="-4"/>
                <w:sz w:val="16"/>
              </w:rPr>
              <w:t xml:space="preserve"> </w:t>
            </w:r>
            <w:r>
              <w:rPr>
                <w:sz w:val="16"/>
              </w:rPr>
              <w:t>stores</w:t>
            </w:r>
            <w:r>
              <w:rPr>
                <w:spacing w:val="-5"/>
                <w:sz w:val="16"/>
              </w:rPr>
              <w:t xml:space="preserve"> </w:t>
            </w:r>
            <w:r>
              <w:rPr>
                <w:sz w:val="16"/>
              </w:rPr>
              <w:t>so</w:t>
            </w:r>
            <w:r>
              <w:rPr>
                <w:spacing w:val="-2"/>
                <w:sz w:val="16"/>
              </w:rPr>
              <w:t xml:space="preserve"> </w:t>
            </w:r>
            <w:r>
              <w:rPr>
                <w:sz w:val="16"/>
              </w:rPr>
              <w:t>user</w:t>
            </w:r>
            <w:r>
              <w:rPr>
                <w:spacing w:val="-4"/>
                <w:sz w:val="16"/>
              </w:rPr>
              <w:t xml:space="preserve"> </w:t>
            </w:r>
            <w:r>
              <w:rPr>
                <w:sz w:val="16"/>
              </w:rPr>
              <w:t>will</w:t>
            </w:r>
            <w:r>
              <w:rPr>
                <w:spacing w:val="-4"/>
                <w:sz w:val="16"/>
              </w:rPr>
              <w:t xml:space="preserve"> </w:t>
            </w:r>
            <w:r>
              <w:rPr>
                <w:sz w:val="16"/>
              </w:rPr>
              <w:t>directly</w:t>
            </w:r>
            <w:r>
              <w:rPr>
                <w:spacing w:val="-4"/>
                <w:sz w:val="16"/>
              </w:rPr>
              <w:t xml:space="preserve"> </w:t>
            </w:r>
            <w:r>
              <w:rPr>
                <w:sz w:val="16"/>
              </w:rPr>
              <w:t>get</w:t>
            </w:r>
            <w:r>
              <w:rPr>
                <w:spacing w:val="-3"/>
                <w:sz w:val="16"/>
              </w:rPr>
              <w:t xml:space="preserve"> </w:t>
            </w:r>
            <w:r>
              <w:rPr>
                <w:sz w:val="16"/>
              </w:rPr>
              <w:t>medicine</w:t>
            </w:r>
            <w:r>
              <w:rPr>
                <w:spacing w:val="-5"/>
                <w:sz w:val="16"/>
              </w:rPr>
              <w:t xml:space="preserve"> </w:t>
            </w:r>
            <w:r>
              <w:rPr>
                <w:sz w:val="16"/>
              </w:rPr>
              <w:t>from</w:t>
            </w:r>
            <w:r>
              <w:rPr>
                <w:spacing w:val="-5"/>
                <w:sz w:val="16"/>
              </w:rPr>
              <w:t xml:space="preserve"> </w:t>
            </w:r>
            <w:r>
              <w:rPr>
                <w:sz w:val="16"/>
              </w:rPr>
              <w:t>that</w:t>
            </w:r>
            <w:r>
              <w:rPr>
                <w:spacing w:val="-3"/>
                <w:sz w:val="16"/>
              </w:rPr>
              <w:t xml:space="preserve"> </w:t>
            </w:r>
            <w:r>
              <w:rPr>
                <w:sz w:val="16"/>
              </w:rPr>
              <w:t>store</w:t>
            </w:r>
            <w:r>
              <w:rPr>
                <w:spacing w:val="-3"/>
                <w:sz w:val="16"/>
              </w:rPr>
              <w:t xml:space="preserve"> </w:t>
            </w:r>
            <w:r>
              <w:rPr>
                <w:sz w:val="16"/>
              </w:rPr>
              <w:t>to</w:t>
            </w:r>
            <w:r>
              <w:rPr>
                <w:spacing w:val="-4"/>
                <w:sz w:val="16"/>
              </w:rPr>
              <w:t xml:space="preserve"> </w:t>
            </w:r>
            <w:r>
              <w:rPr>
                <w:sz w:val="16"/>
              </w:rPr>
              <w:t>pay</w:t>
            </w:r>
            <w:r>
              <w:rPr>
                <w:spacing w:val="-4"/>
                <w:sz w:val="16"/>
              </w:rPr>
              <w:t xml:space="preserve"> </w:t>
            </w:r>
            <w:r>
              <w:rPr>
                <w:spacing w:val="-2"/>
                <w:sz w:val="16"/>
              </w:rPr>
              <w:t>online.</w:t>
            </w:r>
          </w:p>
        </w:tc>
      </w:tr>
    </w:tbl>
    <w:p w14:paraId="3841F8CA" w14:textId="77777777" w:rsidR="006B29F1" w:rsidRDefault="006B29F1">
      <w:pPr>
        <w:pStyle w:val="BodyText"/>
        <w:rPr>
          <w:rFonts w:ascii="Palatino Linotype"/>
          <w:sz w:val="20"/>
        </w:rPr>
      </w:pPr>
    </w:p>
    <w:p w14:paraId="55F2351F" w14:textId="77777777" w:rsidR="006B29F1" w:rsidRDefault="006B29F1">
      <w:pPr>
        <w:pStyle w:val="BodyText"/>
        <w:spacing w:before="41"/>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6153C4E6" w14:textId="77777777">
        <w:trPr>
          <w:trHeight w:val="265"/>
        </w:trPr>
        <w:tc>
          <w:tcPr>
            <w:tcW w:w="1817" w:type="dxa"/>
          </w:tcPr>
          <w:p w14:paraId="47ECDB00" w14:textId="77777777" w:rsidR="006B29F1" w:rsidRDefault="00000000">
            <w:pPr>
              <w:pStyle w:val="TableParagraph"/>
              <w:spacing w:before="42" w:line="204" w:lineRule="exact"/>
              <w:ind w:left="110"/>
              <w:rPr>
                <w:b/>
                <w:sz w:val="18"/>
              </w:rPr>
            </w:pPr>
            <w:r>
              <w:rPr>
                <w:b/>
                <w:spacing w:val="-2"/>
                <w:sz w:val="18"/>
              </w:rPr>
              <w:t>Title</w:t>
            </w:r>
          </w:p>
        </w:tc>
        <w:tc>
          <w:tcPr>
            <w:tcW w:w="288" w:type="dxa"/>
          </w:tcPr>
          <w:p w14:paraId="649A68B0" w14:textId="77777777" w:rsidR="006B29F1" w:rsidRDefault="00000000">
            <w:pPr>
              <w:pStyle w:val="TableParagraph"/>
              <w:spacing w:before="42" w:line="204" w:lineRule="exact"/>
              <w:jc w:val="center"/>
              <w:rPr>
                <w:b/>
                <w:sz w:val="18"/>
              </w:rPr>
            </w:pPr>
            <w:r>
              <w:rPr>
                <w:b/>
                <w:spacing w:val="-10"/>
                <w:sz w:val="18"/>
              </w:rPr>
              <w:t>:</w:t>
            </w:r>
          </w:p>
        </w:tc>
        <w:tc>
          <w:tcPr>
            <w:tcW w:w="8304" w:type="dxa"/>
          </w:tcPr>
          <w:p w14:paraId="12AF120A" w14:textId="77777777" w:rsidR="006B29F1" w:rsidRDefault="00000000">
            <w:pPr>
              <w:pStyle w:val="TableParagraph"/>
              <w:spacing w:before="43"/>
              <w:ind w:left="105"/>
              <w:rPr>
                <w:b/>
                <w:sz w:val="16"/>
              </w:rPr>
            </w:pPr>
            <w:r>
              <w:rPr>
                <w:b/>
                <w:spacing w:val="-2"/>
                <w:sz w:val="16"/>
              </w:rPr>
              <w:t>Ecoblinc</w:t>
            </w:r>
          </w:p>
        </w:tc>
      </w:tr>
      <w:tr w:rsidR="006B29F1" w14:paraId="0555C633" w14:textId="77777777">
        <w:trPr>
          <w:trHeight w:val="527"/>
        </w:trPr>
        <w:tc>
          <w:tcPr>
            <w:tcW w:w="1817" w:type="dxa"/>
          </w:tcPr>
          <w:p w14:paraId="65B59F64" w14:textId="77777777" w:rsidR="006B29F1" w:rsidRDefault="00000000">
            <w:pPr>
              <w:pStyle w:val="TableParagraph"/>
              <w:tabs>
                <w:tab w:val="left" w:pos="1610"/>
              </w:tabs>
              <w:spacing w:before="42" w:line="219" w:lineRule="exact"/>
              <w:ind w:left="105"/>
              <w:rPr>
                <w:b/>
                <w:sz w:val="18"/>
              </w:rPr>
            </w:pPr>
            <w:r>
              <w:rPr>
                <w:b/>
                <w:spacing w:val="-4"/>
                <w:sz w:val="18"/>
              </w:rPr>
              <w:t>Tools</w:t>
            </w:r>
            <w:r>
              <w:rPr>
                <w:b/>
                <w:sz w:val="18"/>
              </w:rPr>
              <w:tab/>
            </w:r>
            <w:r>
              <w:rPr>
                <w:b/>
                <w:spacing w:val="-10"/>
                <w:sz w:val="18"/>
              </w:rPr>
              <w:t>&amp;</w:t>
            </w:r>
          </w:p>
          <w:p w14:paraId="03B0B87E" w14:textId="77777777" w:rsidR="006B29F1" w:rsidRDefault="00000000">
            <w:pPr>
              <w:pStyle w:val="TableParagraph"/>
              <w:spacing w:before="0"/>
              <w:ind w:left="110"/>
              <w:rPr>
                <w:b/>
                <w:sz w:val="18"/>
              </w:rPr>
            </w:pPr>
            <w:r>
              <w:rPr>
                <w:b/>
                <w:spacing w:val="-2"/>
                <w:sz w:val="18"/>
              </w:rPr>
              <w:t>Technologies</w:t>
            </w:r>
          </w:p>
        </w:tc>
        <w:tc>
          <w:tcPr>
            <w:tcW w:w="288" w:type="dxa"/>
          </w:tcPr>
          <w:p w14:paraId="2DA2623C" w14:textId="77777777" w:rsidR="006B29F1" w:rsidRDefault="00000000">
            <w:pPr>
              <w:pStyle w:val="TableParagraph"/>
              <w:spacing w:before="42"/>
              <w:jc w:val="center"/>
              <w:rPr>
                <w:b/>
                <w:sz w:val="18"/>
              </w:rPr>
            </w:pPr>
            <w:r>
              <w:rPr>
                <w:b/>
                <w:spacing w:val="-10"/>
                <w:sz w:val="18"/>
              </w:rPr>
              <w:t>:</w:t>
            </w:r>
          </w:p>
        </w:tc>
        <w:tc>
          <w:tcPr>
            <w:tcW w:w="8304" w:type="dxa"/>
          </w:tcPr>
          <w:p w14:paraId="499F74EF" w14:textId="77777777" w:rsidR="006B29F1" w:rsidRDefault="00000000">
            <w:pPr>
              <w:pStyle w:val="TableParagraph"/>
              <w:spacing w:before="42"/>
              <w:ind w:left="105"/>
              <w:rPr>
                <w:sz w:val="18"/>
              </w:rPr>
            </w:pPr>
            <w:r>
              <w:rPr>
                <w:sz w:val="18"/>
              </w:rPr>
              <w:t>Asp.net</w:t>
            </w:r>
            <w:r>
              <w:rPr>
                <w:spacing w:val="-2"/>
                <w:sz w:val="18"/>
              </w:rPr>
              <w:t xml:space="preserve"> </w:t>
            </w:r>
            <w:r>
              <w:rPr>
                <w:sz w:val="18"/>
              </w:rPr>
              <w:t>With</w:t>
            </w:r>
            <w:r>
              <w:rPr>
                <w:spacing w:val="-3"/>
                <w:sz w:val="18"/>
              </w:rPr>
              <w:t xml:space="preserve"> </w:t>
            </w:r>
            <w:r>
              <w:rPr>
                <w:sz w:val="18"/>
              </w:rPr>
              <w:t>MVC,</w:t>
            </w:r>
            <w:r>
              <w:rPr>
                <w:spacing w:val="-1"/>
                <w:sz w:val="18"/>
              </w:rPr>
              <w:t xml:space="preserve"> </w:t>
            </w:r>
            <w:r>
              <w:rPr>
                <w:sz w:val="18"/>
              </w:rPr>
              <w:t>SQL</w:t>
            </w:r>
            <w:r>
              <w:rPr>
                <w:spacing w:val="-1"/>
                <w:sz w:val="18"/>
              </w:rPr>
              <w:t xml:space="preserve"> </w:t>
            </w:r>
            <w:r>
              <w:rPr>
                <w:sz w:val="18"/>
              </w:rPr>
              <w:t>Server</w:t>
            </w:r>
            <w:r>
              <w:rPr>
                <w:spacing w:val="-2"/>
                <w:sz w:val="18"/>
              </w:rPr>
              <w:t xml:space="preserve"> </w:t>
            </w:r>
            <w:r>
              <w:rPr>
                <w:sz w:val="18"/>
              </w:rPr>
              <w:t>2014,</w:t>
            </w:r>
            <w:r>
              <w:rPr>
                <w:spacing w:val="-3"/>
                <w:sz w:val="18"/>
              </w:rPr>
              <w:t xml:space="preserve"> </w:t>
            </w:r>
            <w:r>
              <w:rPr>
                <w:spacing w:val="-5"/>
                <w:sz w:val="18"/>
              </w:rPr>
              <w:t>WCF</w:t>
            </w:r>
          </w:p>
        </w:tc>
      </w:tr>
      <w:tr w:rsidR="006B29F1" w14:paraId="7DF997F5" w14:textId="77777777">
        <w:trPr>
          <w:trHeight w:val="532"/>
        </w:trPr>
        <w:tc>
          <w:tcPr>
            <w:tcW w:w="1817" w:type="dxa"/>
          </w:tcPr>
          <w:p w14:paraId="46A1500B" w14:textId="77777777" w:rsidR="006B29F1" w:rsidRDefault="00000000">
            <w:pPr>
              <w:pStyle w:val="TableParagraph"/>
              <w:ind w:left="110"/>
              <w:rPr>
                <w:b/>
                <w:sz w:val="18"/>
              </w:rPr>
            </w:pPr>
            <w:r>
              <w:rPr>
                <w:b/>
                <w:spacing w:val="-2"/>
                <w:sz w:val="18"/>
              </w:rPr>
              <w:t>Responsibilities</w:t>
            </w:r>
          </w:p>
        </w:tc>
        <w:tc>
          <w:tcPr>
            <w:tcW w:w="288" w:type="dxa"/>
          </w:tcPr>
          <w:p w14:paraId="358894B5" w14:textId="77777777" w:rsidR="006B29F1" w:rsidRDefault="00000000">
            <w:pPr>
              <w:pStyle w:val="TableParagraph"/>
              <w:jc w:val="center"/>
              <w:rPr>
                <w:b/>
                <w:sz w:val="18"/>
              </w:rPr>
            </w:pPr>
            <w:r>
              <w:rPr>
                <w:b/>
                <w:spacing w:val="-10"/>
                <w:sz w:val="18"/>
              </w:rPr>
              <w:t>:</w:t>
            </w:r>
          </w:p>
        </w:tc>
        <w:tc>
          <w:tcPr>
            <w:tcW w:w="8304" w:type="dxa"/>
          </w:tcPr>
          <w:p w14:paraId="53BDAE02" w14:textId="77777777" w:rsidR="006B29F1" w:rsidRDefault="00000000">
            <w:pPr>
              <w:pStyle w:val="TableParagraph"/>
              <w:numPr>
                <w:ilvl w:val="0"/>
                <w:numId w:val="5"/>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2EC95CCB" w14:textId="77777777" w:rsidR="006B29F1" w:rsidRDefault="00000000">
            <w:pPr>
              <w:pStyle w:val="TableParagraph"/>
              <w:numPr>
                <w:ilvl w:val="0"/>
                <w:numId w:val="5"/>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5B8C8CC2" w14:textId="77777777">
        <w:trPr>
          <w:trHeight w:val="1326"/>
        </w:trPr>
        <w:tc>
          <w:tcPr>
            <w:tcW w:w="1817" w:type="dxa"/>
          </w:tcPr>
          <w:p w14:paraId="6B478564" w14:textId="77777777" w:rsidR="006B29F1" w:rsidRDefault="00000000">
            <w:pPr>
              <w:pStyle w:val="TableParagraph"/>
              <w:spacing w:before="42"/>
              <w:ind w:left="110"/>
              <w:rPr>
                <w:b/>
                <w:sz w:val="18"/>
              </w:rPr>
            </w:pPr>
            <w:r>
              <w:rPr>
                <w:b/>
                <w:spacing w:val="-2"/>
                <w:sz w:val="18"/>
              </w:rPr>
              <w:t>Synopsis</w:t>
            </w:r>
          </w:p>
        </w:tc>
        <w:tc>
          <w:tcPr>
            <w:tcW w:w="288" w:type="dxa"/>
          </w:tcPr>
          <w:p w14:paraId="31D5430B" w14:textId="77777777" w:rsidR="006B29F1" w:rsidRDefault="00000000">
            <w:pPr>
              <w:pStyle w:val="TableParagraph"/>
              <w:spacing w:before="42"/>
              <w:jc w:val="center"/>
              <w:rPr>
                <w:b/>
                <w:sz w:val="18"/>
              </w:rPr>
            </w:pPr>
            <w:r>
              <w:rPr>
                <w:b/>
                <w:spacing w:val="-10"/>
                <w:sz w:val="18"/>
              </w:rPr>
              <w:t>:</w:t>
            </w:r>
          </w:p>
        </w:tc>
        <w:tc>
          <w:tcPr>
            <w:tcW w:w="8304" w:type="dxa"/>
          </w:tcPr>
          <w:p w14:paraId="5D79BE42" w14:textId="77777777" w:rsidR="006B29F1" w:rsidRDefault="00000000">
            <w:pPr>
              <w:pStyle w:val="TableParagraph"/>
              <w:spacing w:before="93" w:line="247" w:lineRule="auto"/>
              <w:ind w:left="345" w:right="98" w:hanging="58"/>
              <w:jc w:val="both"/>
              <w:rPr>
                <w:sz w:val="18"/>
              </w:rPr>
            </w:pPr>
            <w:r>
              <w:rPr>
                <w:noProof/>
              </w:rPr>
              <mc:AlternateContent>
                <mc:Choice Requires="wpg">
                  <w:drawing>
                    <wp:anchor distT="0" distB="0" distL="0" distR="0" simplePos="0" relativeHeight="251648000" behindDoc="1" locked="0" layoutInCell="1" allowOverlap="1" wp14:anchorId="15325088" wp14:editId="5068C452">
                      <wp:simplePos x="0" y="0"/>
                      <wp:positionH relativeFrom="column">
                        <wp:posOffset>66675</wp:posOffset>
                      </wp:positionH>
                      <wp:positionV relativeFrom="paragraph">
                        <wp:posOffset>25400</wp:posOffset>
                      </wp:positionV>
                      <wp:extent cx="165100" cy="167640"/>
                      <wp:effectExtent l="0" t="0" r="0" b="0"/>
                      <wp:wrapNone/>
                      <wp:docPr id="58" name="Group 58"/>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59" name="Image 59"/>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01AEC3DD" id="Group 58" o:spid="_x0000_s1026" style="position:absolute;margin-left:5.25pt;margin-top:2pt;width:13pt;height:13.2pt;z-index:-251668480;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">
                      <v:shape id="Image 59"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">
                        <v:imagedata r:id="rId9" o:title=""/>
                      </v:shape>
                    </v:group>
                  </w:pict>
                </mc:Fallback>
              </mc:AlternateContent>
            </w:r>
            <w:r>
              <w:rPr>
                <w:sz w:val="16"/>
              </w:rPr>
              <w:t>Ecoblinc</w:t>
            </w:r>
            <w:r>
              <w:rPr>
                <w:spacing w:val="-3"/>
                <w:sz w:val="16"/>
              </w:rPr>
              <w:t xml:space="preserve"> </w:t>
            </w:r>
            <w:r>
              <w:rPr>
                <w:sz w:val="16"/>
              </w:rPr>
              <w:t>is</w:t>
            </w:r>
            <w:r>
              <w:rPr>
                <w:spacing w:val="-6"/>
                <w:sz w:val="16"/>
              </w:rPr>
              <w:t xml:space="preserve"> </w:t>
            </w:r>
            <w:r>
              <w:rPr>
                <w:sz w:val="16"/>
              </w:rPr>
              <w:t>online</w:t>
            </w:r>
            <w:r>
              <w:rPr>
                <w:spacing w:val="-3"/>
                <w:sz w:val="16"/>
              </w:rPr>
              <w:t xml:space="preserve"> </w:t>
            </w:r>
            <w:r>
              <w:rPr>
                <w:sz w:val="16"/>
              </w:rPr>
              <w:t>B2B</w:t>
            </w:r>
            <w:r>
              <w:rPr>
                <w:spacing w:val="-6"/>
                <w:sz w:val="16"/>
              </w:rPr>
              <w:t xml:space="preserve"> </w:t>
            </w:r>
            <w:r>
              <w:rPr>
                <w:sz w:val="16"/>
              </w:rPr>
              <w:t>Online</w:t>
            </w:r>
            <w:r>
              <w:rPr>
                <w:spacing w:val="-3"/>
                <w:sz w:val="16"/>
              </w:rPr>
              <w:t xml:space="preserve"> </w:t>
            </w:r>
            <w:r>
              <w:rPr>
                <w:sz w:val="16"/>
              </w:rPr>
              <w:t>Portal</w:t>
            </w:r>
            <w:r>
              <w:rPr>
                <w:spacing w:val="-4"/>
                <w:sz w:val="16"/>
              </w:rPr>
              <w:t xml:space="preserve"> </w:t>
            </w:r>
            <w:r>
              <w:rPr>
                <w:sz w:val="16"/>
              </w:rPr>
              <w:t>which</w:t>
            </w:r>
            <w:r>
              <w:rPr>
                <w:spacing w:val="-4"/>
                <w:sz w:val="16"/>
              </w:rPr>
              <w:t xml:space="preserve"> </w:t>
            </w:r>
            <w:r>
              <w:rPr>
                <w:sz w:val="16"/>
              </w:rPr>
              <w:t>is</w:t>
            </w:r>
            <w:r>
              <w:rPr>
                <w:spacing w:val="-6"/>
                <w:sz w:val="16"/>
              </w:rPr>
              <w:t xml:space="preserve"> </w:t>
            </w:r>
            <w:r>
              <w:rPr>
                <w:sz w:val="16"/>
              </w:rPr>
              <w:t>developed</w:t>
            </w:r>
            <w:r>
              <w:rPr>
                <w:spacing w:val="-5"/>
                <w:sz w:val="16"/>
              </w:rPr>
              <w:t xml:space="preserve"> </w:t>
            </w:r>
            <w:r>
              <w:rPr>
                <w:sz w:val="16"/>
              </w:rPr>
              <w:t>in</w:t>
            </w:r>
            <w:r>
              <w:rPr>
                <w:spacing w:val="-7"/>
                <w:sz w:val="16"/>
              </w:rPr>
              <w:t xml:space="preserve"> </w:t>
            </w:r>
            <w:r>
              <w:rPr>
                <w:sz w:val="16"/>
              </w:rPr>
              <w:t>asp.net</w:t>
            </w:r>
            <w:r>
              <w:rPr>
                <w:spacing w:val="-4"/>
                <w:sz w:val="16"/>
              </w:rPr>
              <w:t xml:space="preserve"> </w:t>
            </w:r>
            <w:r>
              <w:rPr>
                <w:sz w:val="16"/>
              </w:rPr>
              <w:t>with</w:t>
            </w:r>
            <w:r>
              <w:rPr>
                <w:spacing w:val="-5"/>
                <w:sz w:val="16"/>
              </w:rPr>
              <w:t xml:space="preserve"> </w:t>
            </w:r>
            <w:r>
              <w:rPr>
                <w:sz w:val="16"/>
              </w:rPr>
              <w:t>mvc,</w:t>
            </w:r>
            <w:r>
              <w:rPr>
                <w:spacing w:val="-4"/>
                <w:sz w:val="16"/>
              </w:rPr>
              <w:t xml:space="preserve"> </w:t>
            </w:r>
            <w:r>
              <w:rPr>
                <w:sz w:val="16"/>
              </w:rPr>
              <w:t>in</w:t>
            </w:r>
            <w:r>
              <w:rPr>
                <w:spacing w:val="-5"/>
                <w:sz w:val="16"/>
              </w:rPr>
              <w:t xml:space="preserve"> </w:t>
            </w:r>
            <w:r>
              <w:rPr>
                <w:sz w:val="16"/>
              </w:rPr>
              <w:t>which</w:t>
            </w:r>
            <w:r>
              <w:rPr>
                <w:spacing w:val="-7"/>
                <w:sz w:val="16"/>
              </w:rPr>
              <w:t xml:space="preserve"> </w:t>
            </w:r>
            <w:r>
              <w:rPr>
                <w:sz w:val="16"/>
              </w:rPr>
              <w:t>company</w:t>
            </w:r>
            <w:r>
              <w:rPr>
                <w:spacing w:val="-5"/>
                <w:sz w:val="16"/>
              </w:rPr>
              <w:t xml:space="preserve"> </w:t>
            </w:r>
            <w:r>
              <w:rPr>
                <w:sz w:val="16"/>
              </w:rPr>
              <w:t>will register multiple vendor and vendor will upload multiple products with details. Here vendor will manage stock, account, company profile, CRM, CSM module in deep. Also vendor get instant quotation from client. There also paid module like if vendor will pay to company then company will</w:t>
            </w:r>
            <w:r>
              <w:rPr>
                <w:spacing w:val="1"/>
                <w:sz w:val="16"/>
              </w:rPr>
              <w:t xml:space="preserve"> </w:t>
            </w:r>
            <w:r>
              <w:rPr>
                <w:sz w:val="16"/>
              </w:rPr>
              <w:t>give</w:t>
            </w:r>
            <w:r>
              <w:rPr>
                <w:spacing w:val="5"/>
                <w:sz w:val="16"/>
              </w:rPr>
              <w:t xml:space="preserve"> </w:t>
            </w:r>
            <w:r>
              <w:rPr>
                <w:sz w:val="16"/>
              </w:rPr>
              <w:t>them</w:t>
            </w:r>
            <w:r>
              <w:rPr>
                <w:spacing w:val="2"/>
                <w:sz w:val="16"/>
              </w:rPr>
              <w:t xml:space="preserve"> </w:t>
            </w:r>
            <w:r>
              <w:rPr>
                <w:sz w:val="16"/>
              </w:rPr>
              <w:t>direct</w:t>
            </w:r>
            <w:r>
              <w:rPr>
                <w:spacing w:val="4"/>
                <w:sz w:val="16"/>
              </w:rPr>
              <w:t xml:space="preserve"> </w:t>
            </w:r>
            <w:r>
              <w:rPr>
                <w:sz w:val="16"/>
              </w:rPr>
              <w:t>inquiry</w:t>
            </w:r>
            <w:r>
              <w:rPr>
                <w:spacing w:val="3"/>
                <w:sz w:val="16"/>
              </w:rPr>
              <w:t xml:space="preserve"> </w:t>
            </w:r>
            <w:r>
              <w:rPr>
                <w:sz w:val="16"/>
              </w:rPr>
              <w:t>of</w:t>
            </w:r>
            <w:r>
              <w:rPr>
                <w:spacing w:val="5"/>
                <w:sz w:val="16"/>
              </w:rPr>
              <w:t xml:space="preserve"> </w:t>
            </w:r>
            <w:r>
              <w:rPr>
                <w:sz w:val="16"/>
              </w:rPr>
              <w:t>relevant</w:t>
            </w:r>
            <w:r>
              <w:rPr>
                <w:spacing w:val="4"/>
                <w:sz w:val="16"/>
              </w:rPr>
              <w:t xml:space="preserve"> </w:t>
            </w:r>
            <w:r>
              <w:rPr>
                <w:sz w:val="16"/>
              </w:rPr>
              <w:t>customer</w:t>
            </w:r>
            <w:r>
              <w:rPr>
                <w:spacing w:val="6"/>
                <w:sz w:val="16"/>
              </w:rPr>
              <w:t xml:space="preserve"> </w:t>
            </w:r>
            <w:r>
              <w:rPr>
                <w:sz w:val="16"/>
              </w:rPr>
              <w:t>for</w:t>
            </w:r>
            <w:r>
              <w:rPr>
                <w:spacing w:val="3"/>
                <w:sz w:val="16"/>
              </w:rPr>
              <w:t xml:space="preserve"> </w:t>
            </w:r>
            <w:r>
              <w:rPr>
                <w:sz w:val="16"/>
              </w:rPr>
              <w:t>them</w:t>
            </w:r>
            <w:r>
              <w:rPr>
                <w:spacing w:val="2"/>
                <w:sz w:val="16"/>
              </w:rPr>
              <w:t xml:space="preserve"> </w:t>
            </w:r>
            <w:r>
              <w:rPr>
                <w:sz w:val="16"/>
              </w:rPr>
              <w:t>products.</w:t>
            </w:r>
            <w:r>
              <w:rPr>
                <w:spacing w:val="5"/>
                <w:sz w:val="16"/>
              </w:rPr>
              <w:t xml:space="preserve"> </w:t>
            </w:r>
            <w:r>
              <w:rPr>
                <w:sz w:val="18"/>
              </w:rPr>
              <w:t>All</w:t>
            </w:r>
            <w:r>
              <w:rPr>
                <w:spacing w:val="6"/>
                <w:sz w:val="18"/>
              </w:rPr>
              <w:t xml:space="preserve"> </w:t>
            </w:r>
            <w:r>
              <w:rPr>
                <w:sz w:val="18"/>
              </w:rPr>
              <w:t>these</w:t>
            </w:r>
            <w:r>
              <w:rPr>
                <w:spacing w:val="2"/>
                <w:sz w:val="18"/>
              </w:rPr>
              <w:t xml:space="preserve"> </w:t>
            </w:r>
            <w:r>
              <w:rPr>
                <w:sz w:val="18"/>
              </w:rPr>
              <w:t>operations</w:t>
            </w:r>
            <w:r>
              <w:rPr>
                <w:spacing w:val="5"/>
                <w:sz w:val="18"/>
              </w:rPr>
              <w:t xml:space="preserve"> </w:t>
            </w:r>
            <w:r>
              <w:rPr>
                <w:spacing w:val="-5"/>
                <w:sz w:val="18"/>
              </w:rPr>
              <w:t>are</w:t>
            </w:r>
          </w:p>
          <w:p w14:paraId="2284CBD6" w14:textId="77777777" w:rsidR="006B29F1" w:rsidRDefault="00000000">
            <w:pPr>
              <w:pStyle w:val="TableParagraph"/>
              <w:spacing w:before="0" w:line="187" w:lineRule="exact"/>
              <w:ind w:left="345"/>
              <w:jc w:val="both"/>
              <w:rPr>
                <w:sz w:val="16"/>
              </w:rPr>
            </w:pPr>
            <w:r>
              <w:rPr>
                <w:sz w:val="18"/>
              </w:rPr>
              <w:t>handled</w:t>
            </w:r>
            <w:r>
              <w:rPr>
                <w:spacing w:val="-5"/>
                <w:sz w:val="18"/>
              </w:rPr>
              <w:t xml:space="preserve"> </w:t>
            </w:r>
            <w:r>
              <w:rPr>
                <w:sz w:val="18"/>
              </w:rPr>
              <w:t>through</w:t>
            </w:r>
            <w:r>
              <w:rPr>
                <w:spacing w:val="-3"/>
                <w:sz w:val="18"/>
              </w:rPr>
              <w:t xml:space="preserve"> </w:t>
            </w:r>
            <w:r>
              <w:rPr>
                <w:sz w:val="18"/>
              </w:rPr>
              <w:t>a</w:t>
            </w:r>
            <w:r>
              <w:rPr>
                <w:spacing w:val="-2"/>
                <w:sz w:val="18"/>
              </w:rPr>
              <w:t xml:space="preserve"> </w:t>
            </w:r>
            <w:r>
              <w:rPr>
                <w:sz w:val="18"/>
              </w:rPr>
              <w:t>WCF</w:t>
            </w:r>
            <w:r>
              <w:rPr>
                <w:spacing w:val="-4"/>
                <w:sz w:val="18"/>
              </w:rPr>
              <w:t xml:space="preserve"> </w:t>
            </w:r>
            <w:r>
              <w:rPr>
                <w:sz w:val="18"/>
              </w:rPr>
              <w:t>service</w:t>
            </w:r>
            <w:r>
              <w:rPr>
                <w:spacing w:val="-1"/>
                <w:sz w:val="18"/>
              </w:rPr>
              <w:t xml:space="preserve"> </w:t>
            </w:r>
            <w:r>
              <w:rPr>
                <w:sz w:val="18"/>
              </w:rPr>
              <w:t>hosted</w:t>
            </w:r>
            <w:r>
              <w:rPr>
                <w:spacing w:val="-2"/>
                <w:sz w:val="18"/>
              </w:rPr>
              <w:t xml:space="preserve"> </w:t>
            </w:r>
            <w:r>
              <w:rPr>
                <w:sz w:val="18"/>
              </w:rPr>
              <w:t>on</w:t>
            </w:r>
            <w:r>
              <w:rPr>
                <w:spacing w:val="-4"/>
                <w:sz w:val="18"/>
              </w:rPr>
              <w:t xml:space="preserve"> </w:t>
            </w:r>
            <w:r>
              <w:rPr>
                <w:sz w:val="18"/>
              </w:rPr>
              <w:t>a</w:t>
            </w:r>
            <w:r>
              <w:rPr>
                <w:spacing w:val="-2"/>
                <w:sz w:val="18"/>
              </w:rPr>
              <w:t xml:space="preserve"> </w:t>
            </w:r>
            <w:r>
              <w:rPr>
                <w:sz w:val="18"/>
              </w:rPr>
              <w:t>specific</w:t>
            </w:r>
            <w:r>
              <w:rPr>
                <w:spacing w:val="-2"/>
                <w:sz w:val="18"/>
              </w:rPr>
              <w:t xml:space="preserve"> </w:t>
            </w:r>
            <w:r>
              <w:rPr>
                <w:sz w:val="18"/>
              </w:rPr>
              <w:t>sub</w:t>
            </w:r>
            <w:r>
              <w:rPr>
                <w:spacing w:val="-3"/>
                <w:sz w:val="18"/>
              </w:rPr>
              <w:t xml:space="preserve"> </w:t>
            </w:r>
            <w:r>
              <w:rPr>
                <w:sz w:val="18"/>
              </w:rPr>
              <w:t>domain</w:t>
            </w:r>
            <w:r>
              <w:rPr>
                <w:spacing w:val="-3"/>
                <w:sz w:val="18"/>
              </w:rPr>
              <w:t xml:space="preserve"> </w:t>
            </w:r>
            <w:r>
              <w:rPr>
                <w:sz w:val="18"/>
              </w:rPr>
              <w:t>on</w:t>
            </w:r>
            <w:r>
              <w:rPr>
                <w:spacing w:val="-3"/>
                <w:sz w:val="18"/>
              </w:rPr>
              <w:t xml:space="preserve"> </w:t>
            </w:r>
            <w:r>
              <w:rPr>
                <w:sz w:val="18"/>
              </w:rPr>
              <w:t>the</w:t>
            </w:r>
            <w:r>
              <w:rPr>
                <w:spacing w:val="-2"/>
                <w:sz w:val="18"/>
              </w:rPr>
              <w:t xml:space="preserve"> server</w:t>
            </w:r>
            <w:r>
              <w:rPr>
                <w:spacing w:val="-2"/>
                <w:sz w:val="16"/>
              </w:rPr>
              <w:t>.</w:t>
            </w:r>
          </w:p>
        </w:tc>
      </w:tr>
    </w:tbl>
    <w:p w14:paraId="3A00DB46" w14:textId="77777777" w:rsidR="006B29F1" w:rsidRDefault="006B29F1">
      <w:pPr>
        <w:pStyle w:val="BodyText"/>
        <w:rPr>
          <w:rFonts w:ascii="Palatino Linotype"/>
          <w:sz w:val="20"/>
        </w:rPr>
      </w:pPr>
    </w:p>
    <w:p w14:paraId="4DE8DC61" w14:textId="77777777" w:rsidR="006B29F1" w:rsidRDefault="006B29F1">
      <w:pPr>
        <w:pStyle w:val="BodyText"/>
        <w:spacing w:before="43" w:after="1"/>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6851E331" w14:textId="77777777">
        <w:trPr>
          <w:trHeight w:val="273"/>
        </w:trPr>
        <w:tc>
          <w:tcPr>
            <w:tcW w:w="1817" w:type="dxa"/>
          </w:tcPr>
          <w:p w14:paraId="795B47CE" w14:textId="77777777" w:rsidR="006B29F1" w:rsidRDefault="00000000">
            <w:pPr>
              <w:pStyle w:val="TableParagraph"/>
              <w:spacing w:line="209" w:lineRule="exact"/>
              <w:ind w:left="110"/>
              <w:rPr>
                <w:b/>
                <w:sz w:val="18"/>
              </w:rPr>
            </w:pPr>
            <w:r>
              <w:rPr>
                <w:b/>
                <w:spacing w:val="-2"/>
                <w:sz w:val="18"/>
              </w:rPr>
              <w:t>Title</w:t>
            </w:r>
          </w:p>
        </w:tc>
        <w:tc>
          <w:tcPr>
            <w:tcW w:w="288" w:type="dxa"/>
          </w:tcPr>
          <w:p w14:paraId="3DDEB07C" w14:textId="77777777" w:rsidR="006B29F1" w:rsidRDefault="00000000">
            <w:pPr>
              <w:pStyle w:val="TableParagraph"/>
              <w:spacing w:line="209" w:lineRule="exact"/>
              <w:jc w:val="center"/>
              <w:rPr>
                <w:b/>
                <w:sz w:val="18"/>
              </w:rPr>
            </w:pPr>
            <w:r>
              <w:rPr>
                <w:b/>
                <w:spacing w:val="-10"/>
                <w:sz w:val="18"/>
              </w:rPr>
              <w:t>:</w:t>
            </w:r>
          </w:p>
        </w:tc>
        <w:tc>
          <w:tcPr>
            <w:tcW w:w="8304" w:type="dxa"/>
          </w:tcPr>
          <w:p w14:paraId="23254842" w14:textId="77777777" w:rsidR="006B29F1" w:rsidRDefault="00000000">
            <w:pPr>
              <w:pStyle w:val="TableParagraph"/>
              <w:spacing w:before="45"/>
              <w:ind w:left="105"/>
              <w:rPr>
                <w:b/>
                <w:sz w:val="16"/>
              </w:rPr>
            </w:pPr>
            <w:r>
              <w:rPr>
                <w:b/>
                <w:sz w:val="16"/>
              </w:rPr>
              <w:t>Raksha</w:t>
            </w:r>
            <w:r>
              <w:rPr>
                <w:b/>
                <w:spacing w:val="-9"/>
                <w:sz w:val="16"/>
              </w:rPr>
              <w:t xml:space="preserve"> </w:t>
            </w:r>
            <w:r>
              <w:rPr>
                <w:b/>
                <w:sz w:val="16"/>
              </w:rPr>
              <w:t>Shakti</w:t>
            </w:r>
            <w:r>
              <w:rPr>
                <w:b/>
                <w:spacing w:val="-6"/>
                <w:sz w:val="16"/>
              </w:rPr>
              <w:t xml:space="preserve"> </w:t>
            </w:r>
            <w:r>
              <w:rPr>
                <w:b/>
                <w:sz w:val="16"/>
              </w:rPr>
              <w:t>Accounting</w:t>
            </w:r>
            <w:r>
              <w:rPr>
                <w:b/>
                <w:spacing w:val="-8"/>
                <w:sz w:val="16"/>
              </w:rPr>
              <w:t xml:space="preserve"> </w:t>
            </w:r>
            <w:r>
              <w:rPr>
                <w:b/>
                <w:spacing w:val="-2"/>
                <w:sz w:val="16"/>
              </w:rPr>
              <w:t>Software</w:t>
            </w:r>
          </w:p>
        </w:tc>
      </w:tr>
      <w:tr w:rsidR="006B29F1" w14:paraId="75060DC4" w14:textId="77777777">
        <w:trPr>
          <w:trHeight w:val="486"/>
        </w:trPr>
        <w:tc>
          <w:tcPr>
            <w:tcW w:w="1817" w:type="dxa"/>
          </w:tcPr>
          <w:p w14:paraId="2885B920" w14:textId="77777777" w:rsidR="006B29F1" w:rsidRDefault="00000000">
            <w:pPr>
              <w:pStyle w:val="TableParagraph"/>
              <w:tabs>
                <w:tab w:val="left" w:pos="1610"/>
              </w:tabs>
              <w:spacing w:line="219" w:lineRule="exact"/>
              <w:ind w:left="105"/>
              <w:rPr>
                <w:b/>
                <w:sz w:val="18"/>
              </w:rPr>
            </w:pPr>
            <w:r>
              <w:rPr>
                <w:b/>
                <w:spacing w:val="-4"/>
                <w:sz w:val="18"/>
              </w:rPr>
              <w:t>Tools</w:t>
            </w:r>
            <w:r>
              <w:rPr>
                <w:b/>
                <w:sz w:val="18"/>
              </w:rPr>
              <w:tab/>
            </w:r>
            <w:r>
              <w:rPr>
                <w:b/>
                <w:spacing w:val="-10"/>
                <w:sz w:val="18"/>
              </w:rPr>
              <w:t>&amp;</w:t>
            </w:r>
          </w:p>
          <w:p w14:paraId="2D1BD0CD" w14:textId="77777777" w:rsidR="006B29F1" w:rsidRDefault="00000000">
            <w:pPr>
              <w:pStyle w:val="TableParagraph"/>
              <w:spacing w:before="0" w:line="204" w:lineRule="exact"/>
              <w:ind w:left="110"/>
              <w:rPr>
                <w:b/>
                <w:sz w:val="18"/>
              </w:rPr>
            </w:pPr>
            <w:r>
              <w:rPr>
                <w:b/>
                <w:spacing w:val="-2"/>
                <w:sz w:val="18"/>
              </w:rPr>
              <w:t>Technologies</w:t>
            </w:r>
          </w:p>
        </w:tc>
        <w:tc>
          <w:tcPr>
            <w:tcW w:w="288" w:type="dxa"/>
          </w:tcPr>
          <w:p w14:paraId="1F260996" w14:textId="77777777" w:rsidR="006B29F1" w:rsidRDefault="00000000">
            <w:pPr>
              <w:pStyle w:val="TableParagraph"/>
              <w:jc w:val="center"/>
              <w:rPr>
                <w:b/>
                <w:sz w:val="18"/>
              </w:rPr>
            </w:pPr>
            <w:r>
              <w:rPr>
                <w:b/>
                <w:spacing w:val="-10"/>
                <w:sz w:val="18"/>
              </w:rPr>
              <w:t>:</w:t>
            </w:r>
          </w:p>
        </w:tc>
        <w:tc>
          <w:tcPr>
            <w:tcW w:w="8304" w:type="dxa"/>
          </w:tcPr>
          <w:p w14:paraId="114A936A" w14:textId="77777777" w:rsidR="006B29F1" w:rsidRDefault="00000000">
            <w:pPr>
              <w:pStyle w:val="TableParagraph"/>
              <w:ind w:left="105"/>
              <w:rPr>
                <w:sz w:val="18"/>
              </w:rPr>
            </w:pPr>
            <w:r>
              <w:rPr>
                <w:sz w:val="18"/>
              </w:rPr>
              <w:t>C#.Net</w:t>
            </w:r>
            <w:r>
              <w:rPr>
                <w:spacing w:val="-5"/>
                <w:sz w:val="18"/>
              </w:rPr>
              <w:t xml:space="preserve"> </w:t>
            </w:r>
            <w:r>
              <w:rPr>
                <w:sz w:val="18"/>
              </w:rPr>
              <w:t>(Win</w:t>
            </w:r>
            <w:r>
              <w:rPr>
                <w:spacing w:val="-3"/>
                <w:sz w:val="18"/>
              </w:rPr>
              <w:t xml:space="preserve"> </w:t>
            </w:r>
            <w:r>
              <w:rPr>
                <w:sz w:val="18"/>
              </w:rPr>
              <w:t>Form</w:t>
            </w:r>
            <w:r>
              <w:rPr>
                <w:spacing w:val="-2"/>
                <w:sz w:val="18"/>
              </w:rPr>
              <w:t xml:space="preserve"> </w:t>
            </w:r>
            <w:r>
              <w:rPr>
                <w:sz w:val="18"/>
              </w:rPr>
              <w:t>Application),</w:t>
            </w:r>
            <w:r>
              <w:rPr>
                <w:spacing w:val="57"/>
                <w:sz w:val="18"/>
              </w:rPr>
              <w:t xml:space="preserve"> </w:t>
            </w:r>
            <w:r>
              <w:rPr>
                <w:sz w:val="18"/>
              </w:rPr>
              <w:t>SQL</w:t>
            </w:r>
            <w:r>
              <w:rPr>
                <w:spacing w:val="-2"/>
                <w:sz w:val="18"/>
              </w:rPr>
              <w:t xml:space="preserve"> </w:t>
            </w:r>
            <w:r>
              <w:rPr>
                <w:sz w:val="18"/>
              </w:rPr>
              <w:t>Server</w:t>
            </w:r>
            <w:r>
              <w:rPr>
                <w:spacing w:val="-3"/>
                <w:sz w:val="18"/>
              </w:rPr>
              <w:t xml:space="preserve"> </w:t>
            </w:r>
            <w:r>
              <w:rPr>
                <w:spacing w:val="-4"/>
                <w:sz w:val="18"/>
              </w:rPr>
              <w:t>2014</w:t>
            </w:r>
          </w:p>
        </w:tc>
      </w:tr>
      <w:tr w:rsidR="006B29F1" w14:paraId="690B65BF" w14:textId="77777777">
        <w:trPr>
          <w:trHeight w:val="528"/>
        </w:trPr>
        <w:tc>
          <w:tcPr>
            <w:tcW w:w="1817" w:type="dxa"/>
          </w:tcPr>
          <w:p w14:paraId="044B0441" w14:textId="77777777" w:rsidR="006B29F1" w:rsidRDefault="00000000">
            <w:pPr>
              <w:pStyle w:val="TableParagraph"/>
              <w:ind w:left="110"/>
              <w:rPr>
                <w:b/>
                <w:sz w:val="18"/>
              </w:rPr>
            </w:pPr>
            <w:r>
              <w:rPr>
                <w:b/>
                <w:spacing w:val="-2"/>
                <w:sz w:val="18"/>
              </w:rPr>
              <w:t>Responsibilities</w:t>
            </w:r>
          </w:p>
        </w:tc>
        <w:tc>
          <w:tcPr>
            <w:tcW w:w="288" w:type="dxa"/>
          </w:tcPr>
          <w:p w14:paraId="4CEEE264" w14:textId="77777777" w:rsidR="006B29F1" w:rsidRDefault="00000000">
            <w:pPr>
              <w:pStyle w:val="TableParagraph"/>
              <w:jc w:val="center"/>
              <w:rPr>
                <w:b/>
                <w:sz w:val="18"/>
              </w:rPr>
            </w:pPr>
            <w:r>
              <w:rPr>
                <w:b/>
                <w:spacing w:val="-10"/>
                <w:sz w:val="18"/>
              </w:rPr>
              <w:t>:</w:t>
            </w:r>
          </w:p>
        </w:tc>
        <w:tc>
          <w:tcPr>
            <w:tcW w:w="8304" w:type="dxa"/>
          </w:tcPr>
          <w:p w14:paraId="036FF9B0" w14:textId="77777777" w:rsidR="006B29F1" w:rsidRDefault="00000000">
            <w:pPr>
              <w:pStyle w:val="TableParagraph"/>
              <w:numPr>
                <w:ilvl w:val="0"/>
                <w:numId w:val="6"/>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79CA82DE" w14:textId="77777777" w:rsidR="006B29F1" w:rsidRDefault="00000000">
            <w:pPr>
              <w:pStyle w:val="TableParagraph"/>
              <w:numPr>
                <w:ilvl w:val="0"/>
                <w:numId w:val="6"/>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0E8C7FCE" w14:textId="77777777">
        <w:trPr>
          <w:trHeight w:val="1261"/>
        </w:trPr>
        <w:tc>
          <w:tcPr>
            <w:tcW w:w="1817" w:type="dxa"/>
          </w:tcPr>
          <w:p w14:paraId="754B4E30" w14:textId="77777777" w:rsidR="006B29F1" w:rsidRDefault="00000000">
            <w:pPr>
              <w:pStyle w:val="TableParagraph"/>
              <w:ind w:left="110"/>
              <w:rPr>
                <w:b/>
                <w:sz w:val="18"/>
              </w:rPr>
            </w:pPr>
            <w:r>
              <w:rPr>
                <w:b/>
                <w:spacing w:val="-2"/>
                <w:sz w:val="18"/>
              </w:rPr>
              <w:t>Synopsis</w:t>
            </w:r>
          </w:p>
        </w:tc>
        <w:tc>
          <w:tcPr>
            <w:tcW w:w="288" w:type="dxa"/>
          </w:tcPr>
          <w:p w14:paraId="650386AA" w14:textId="77777777" w:rsidR="006B29F1" w:rsidRDefault="00000000">
            <w:pPr>
              <w:pStyle w:val="TableParagraph"/>
              <w:jc w:val="center"/>
              <w:rPr>
                <w:b/>
                <w:sz w:val="18"/>
              </w:rPr>
            </w:pPr>
            <w:r>
              <w:rPr>
                <w:b/>
                <w:spacing w:val="-10"/>
                <w:sz w:val="18"/>
              </w:rPr>
              <w:t>:</w:t>
            </w:r>
          </w:p>
        </w:tc>
        <w:tc>
          <w:tcPr>
            <w:tcW w:w="8304" w:type="dxa"/>
          </w:tcPr>
          <w:p w14:paraId="53521215" w14:textId="77777777" w:rsidR="006B29F1" w:rsidRDefault="00000000">
            <w:pPr>
              <w:pStyle w:val="TableParagraph"/>
              <w:spacing w:before="95" w:line="247" w:lineRule="auto"/>
              <w:ind w:left="345" w:right="103" w:hanging="63"/>
              <w:jc w:val="both"/>
              <w:rPr>
                <w:sz w:val="16"/>
              </w:rPr>
            </w:pPr>
            <w:r>
              <w:rPr>
                <w:noProof/>
              </w:rPr>
              <mc:AlternateContent>
                <mc:Choice Requires="wpg">
                  <w:drawing>
                    <wp:anchor distT="0" distB="0" distL="0" distR="0" simplePos="0" relativeHeight="251649024" behindDoc="1" locked="0" layoutInCell="1" allowOverlap="1" wp14:anchorId="58C471C0" wp14:editId="5E404BA3">
                      <wp:simplePos x="0" y="0"/>
                      <wp:positionH relativeFrom="column">
                        <wp:posOffset>66675</wp:posOffset>
                      </wp:positionH>
                      <wp:positionV relativeFrom="paragraph">
                        <wp:posOffset>26670</wp:posOffset>
                      </wp:positionV>
                      <wp:extent cx="165100" cy="167640"/>
                      <wp:effectExtent l="0" t="0" r="0" b="0"/>
                      <wp:wrapNone/>
                      <wp:docPr id="60" name="Group 60"/>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61" name="Image 61"/>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14B79C5E" id="Group 60" o:spid="_x0000_s1026" style="position:absolute;margin-left:5.25pt;margin-top:2.1pt;width:13pt;height:13.2pt;z-index:-251667456;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">
                      <v:shape id="Image 61"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">
                        <v:imagedata r:id="rId9" o:title=""/>
                      </v:shape>
                    </v:group>
                  </w:pict>
                </mc:Fallback>
              </mc:AlternateContent>
            </w:r>
            <w:r>
              <w:rPr>
                <w:sz w:val="16"/>
              </w:rPr>
              <w:t>This</w:t>
            </w:r>
            <w:r>
              <w:rPr>
                <w:spacing w:val="-9"/>
                <w:sz w:val="16"/>
              </w:rPr>
              <w:t xml:space="preserve"> </w:t>
            </w:r>
            <w:r>
              <w:rPr>
                <w:sz w:val="16"/>
              </w:rPr>
              <w:t>Accounting</w:t>
            </w:r>
            <w:r>
              <w:rPr>
                <w:spacing w:val="-9"/>
                <w:sz w:val="16"/>
              </w:rPr>
              <w:t xml:space="preserve"> </w:t>
            </w:r>
            <w:r>
              <w:rPr>
                <w:sz w:val="16"/>
              </w:rPr>
              <w:t>Software</w:t>
            </w:r>
            <w:r>
              <w:rPr>
                <w:spacing w:val="-11"/>
                <w:sz w:val="16"/>
              </w:rPr>
              <w:t xml:space="preserve"> </w:t>
            </w:r>
            <w:r>
              <w:rPr>
                <w:sz w:val="16"/>
              </w:rPr>
              <w:t>is</w:t>
            </w:r>
            <w:r>
              <w:rPr>
                <w:spacing w:val="-10"/>
                <w:sz w:val="16"/>
              </w:rPr>
              <w:t xml:space="preserve"> </w:t>
            </w:r>
            <w:r>
              <w:rPr>
                <w:sz w:val="16"/>
              </w:rPr>
              <w:t>basically</w:t>
            </w:r>
            <w:r>
              <w:rPr>
                <w:spacing w:val="-9"/>
                <w:sz w:val="16"/>
              </w:rPr>
              <w:t xml:space="preserve"> </w:t>
            </w:r>
            <w:r>
              <w:rPr>
                <w:sz w:val="16"/>
              </w:rPr>
              <w:t>developed</w:t>
            </w:r>
            <w:r>
              <w:rPr>
                <w:spacing w:val="-10"/>
                <w:sz w:val="16"/>
              </w:rPr>
              <w:t xml:space="preserve"> </w:t>
            </w:r>
            <w:r>
              <w:rPr>
                <w:sz w:val="16"/>
              </w:rPr>
              <w:t>for</w:t>
            </w:r>
            <w:r>
              <w:rPr>
                <w:spacing w:val="-11"/>
                <w:sz w:val="16"/>
              </w:rPr>
              <w:t xml:space="preserve"> </w:t>
            </w:r>
            <w:r>
              <w:rPr>
                <w:sz w:val="16"/>
              </w:rPr>
              <w:t>Raksha</w:t>
            </w:r>
            <w:r>
              <w:rPr>
                <w:spacing w:val="-10"/>
                <w:sz w:val="16"/>
              </w:rPr>
              <w:t xml:space="preserve"> </w:t>
            </w:r>
            <w:r>
              <w:rPr>
                <w:sz w:val="16"/>
              </w:rPr>
              <w:t>Shakti</w:t>
            </w:r>
            <w:r>
              <w:rPr>
                <w:spacing w:val="-10"/>
                <w:sz w:val="16"/>
              </w:rPr>
              <w:t xml:space="preserve"> </w:t>
            </w:r>
            <w:r>
              <w:rPr>
                <w:sz w:val="16"/>
              </w:rPr>
              <w:t>University,</w:t>
            </w:r>
            <w:r>
              <w:rPr>
                <w:spacing w:val="-10"/>
                <w:sz w:val="16"/>
              </w:rPr>
              <w:t xml:space="preserve"> </w:t>
            </w:r>
            <w:r>
              <w:rPr>
                <w:sz w:val="16"/>
              </w:rPr>
              <w:t>Ahmedabad,</w:t>
            </w:r>
            <w:r>
              <w:rPr>
                <w:spacing w:val="-10"/>
                <w:sz w:val="16"/>
              </w:rPr>
              <w:t xml:space="preserve"> </w:t>
            </w:r>
            <w:r>
              <w:rPr>
                <w:sz w:val="16"/>
              </w:rPr>
              <w:t>Gujarat for them accounting portion. In this software we had two person to develop this accounting software as per university norms. This software contain Employee Module (HR Payroll), Vendor Payment,</w:t>
            </w:r>
            <w:r>
              <w:rPr>
                <w:spacing w:val="-15"/>
                <w:sz w:val="16"/>
              </w:rPr>
              <w:t xml:space="preserve"> </w:t>
            </w:r>
            <w:r>
              <w:rPr>
                <w:sz w:val="16"/>
              </w:rPr>
              <w:t>Staff</w:t>
            </w:r>
            <w:r>
              <w:rPr>
                <w:spacing w:val="-14"/>
                <w:sz w:val="16"/>
              </w:rPr>
              <w:t xml:space="preserve"> </w:t>
            </w:r>
            <w:r>
              <w:rPr>
                <w:sz w:val="16"/>
              </w:rPr>
              <w:t>Salary,</w:t>
            </w:r>
            <w:r>
              <w:rPr>
                <w:spacing w:val="-14"/>
                <w:sz w:val="16"/>
              </w:rPr>
              <w:t xml:space="preserve"> </w:t>
            </w:r>
            <w:r>
              <w:rPr>
                <w:sz w:val="16"/>
              </w:rPr>
              <w:t>Students</w:t>
            </w:r>
            <w:r>
              <w:rPr>
                <w:spacing w:val="-14"/>
                <w:sz w:val="16"/>
              </w:rPr>
              <w:t xml:space="preserve"> </w:t>
            </w:r>
            <w:r>
              <w:rPr>
                <w:sz w:val="16"/>
              </w:rPr>
              <w:t>Fees</w:t>
            </w:r>
            <w:r>
              <w:rPr>
                <w:spacing w:val="-14"/>
                <w:sz w:val="16"/>
              </w:rPr>
              <w:t xml:space="preserve"> </w:t>
            </w:r>
            <w:r>
              <w:rPr>
                <w:sz w:val="16"/>
              </w:rPr>
              <w:t>Collection,</w:t>
            </w:r>
            <w:r>
              <w:rPr>
                <w:spacing w:val="-14"/>
                <w:sz w:val="16"/>
              </w:rPr>
              <w:t xml:space="preserve"> </w:t>
            </w:r>
            <w:r>
              <w:rPr>
                <w:sz w:val="16"/>
              </w:rPr>
              <w:t>MIS</w:t>
            </w:r>
            <w:r>
              <w:rPr>
                <w:spacing w:val="-14"/>
                <w:sz w:val="16"/>
              </w:rPr>
              <w:t xml:space="preserve"> </w:t>
            </w:r>
            <w:r>
              <w:rPr>
                <w:sz w:val="16"/>
              </w:rPr>
              <w:t>Reports</w:t>
            </w:r>
            <w:r>
              <w:rPr>
                <w:spacing w:val="-14"/>
                <w:sz w:val="16"/>
              </w:rPr>
              <w:t xml:space="preserve"> </w:t>
            </w:r>
            <w:r>
              <w:rPr>
                <w:sz w:val="16"/>
              </w:rPr>
              <w:t>etc.</w:t>
            </w:r>
            <w:r>
              <w:rPr>
                <w:spacing w:val="-14"/>
                <w:sz w:val="16"/>
              </w:rPr>
              <w:t xml:space="preserve"> </w:t>
            </w:r>
            <w:r>
              <w:rPr>
                <w:sz w:val="16"/>
              </w:rPr>
              <w:t>After</w:t>
            </w:r>
            <w:r>
              <w:rPr>
                <w:spacing w:val="-14"/>
                <w:sz w:val="16"/>
              </w:rPr>
              <w:t xml:space="preserve"> </w:t>
            </w:r>
            <w:r>
              <w:rPr>
                <w:sz w:val="16"/>
              </w:rPr>
              <w:t>completion</w:t>
            </w:r>
            <w:r>
              <w:rPr>
                <w:spacing w:val="-14"/>
                <w:sz w:val="16"/>
              </w:rPr>
              <w:t xml:space="preserve"> </w:t>
            </w:r>
            <w:r>
              <w:rPr>
                <w:sz w:val="16"/>
              </w:rPr>
              <w:t>of</w:t>
            </w:r>
            <w:r>
              <w:rPr>
                <w:spacing w:val="-14"/>
                <w:sz w:val="16"/>
              </w:rPr>
              <w:t xml:space="preserve"> </w:t>
            </w:r>
            <w:r>
              <w:rPr>
                <w:sz w:val="16"/>
              </w:rPr>
              <w:t>development we have to install in multiple computer and it run via only one server with multiple client node.</w:t>
            </w:r>
          </w:p>
        </w:tc>
      </w:tr>
    </w:tbl>
    <w:p w14:paraId="3F0FC2F3" w14:textId="77777777" w:rsidR="006B29F1" w:rsidRDefault="006B29F1">
      <w:pPr>
        <w:pStyle w:val="BodyText"/>
        <w:spacing w:before="22"/>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7673A22A" w14:textId="77777777">
        <w:trPr>
          <w:trHeight w:val="266"/>
        </w:trPr>
        <w:tc>
          <w:tcPr>
            <w:tcW w:w="1817" w:type="dxa"/>
          </w:tcPr>
          <w:p w14:paraId="5AB6B832" w14:textId="77777777" w:rsidR="006B29F1" w:rsidRDefault="00000000">
            <w:pPr>
              <w:pStyle w:val="TableParagraph"/>
              <w:spacing w:before="42" w:line="204" w:lineRule="exact"/>
              <w:ind w:left="110"/>
              <w:rPr>
                <w:b/>
                <w:sz w:val="18"/>
              </w:rPr>
            </w:pPr>
            <w:r>
              <w:rPr>
                <w:b/>
                <w:spacing w:val="-2"/>
                <w:sz w:val="18"/>
              </w:rPr>
              <w:t>Title</w:t>
            </w:r>
          </w:p>
        </w:tc>
        <w:tc>
          <w:tcPr>
            <w:tcW w:w="288" w:type="dxa"/>
          </w:tcPr>
          <w:p w14:paraId="2EC540CA" w14:textId="77777777" w:rsidR="006B29F1" w:rsidRDefault="00000000">
            <w:pPr>
              <w:pStyle w:val="TableParagraph"/>
              <w:spacing w:before="42" w:line="204" w:lineRule="exact"/>
              <w:jc w:val="center"/>
              <w:rPr>
                <w:b/>
                <w:sz w:val="18"/>
              </w:rPr>
            </w:pPr>
            <w:r>
              <w:rPr>
                <w:b/>
                <w:spacing w:val="-10"/>
                <w:sz w:val="18"/>
              </w:rPr>
              <w:t>:</w:t>
            </w:r>
          </w:p>
        </w:tc>
        <w:tc>
          <w:tcPr>
            <w:tcW w:w="8304" w:type="dxa"/>
          </w:tcPr>
          <w:p w14:paraId="60534B11" w14:textId="77777777" w:rsidR="006B29F1" w:rsidRDefault="00000000">
            <w:pPr>
              <w:pStyle w:val="TableParagraph"/>
              <w:spacing w:before="43"/>
              <w:ind w:left="105"/>
              <w:rPr>
                <w:b/>
                <w:sz w:val="16"/>
              </w:rPr>
            </w:pPr>
            <w:r>
              <w:rPr>
                <w:b/>
                <w:spacing w:val="-4"/>
                <w:sz w:val="16"/>
              </w:rPr>
              <w:t>NBFC</w:t>
            </w:r>
          </w:p>
        </w:tc>
      </w:tr>
      <w:tr w:rsidR="006B29F1" w14:paraId="6124BB43" w14:textId="77777777">
        <w:trPr>
          <w:trHeight w:val="527"/>
        </w:trPr>
        <w:tc>
          <w:tcPr>
            <w:tcW w:w="1817" w:type="dxa"/>
          </w:tcPr>
          <w:p w14:paraId="4D21210A" w14:textId="77777777" w:rsidR="006B29F1" w:rsidRDefault="00000000">
            <w:pPr>
              <w:pStyle w:val="TableParagraph"/>
              <w:tabs>
                <w:tab w:val="left" w:pos="1610"/>
              </w:tabs>
              <w:spacing w:before="42" w:line="219" w:lineRule="exact"/>
              <w:ind w:left="105"/>
              <w:rPr>
                <w:b/>
                <w:sz w:val="18"/>
              </w:rPr>
            </w:pPr>
            <w:r>
              <w:rPr>
                <w:b/>
                <w:spacing w:val="-4"/>
                <w:sz w:val="18"/>
              </w:rPr>
              <w:t>Tools</w:t>
            </w:r>
            <w:r>
              <w:rPr>
                <w:b/>
                <w:sz w:val="18"/>
              </w:rPr>
              <w:tab/>
            </w:r>
            <w:r>
              <w:rPr>
                <w:b/>
                <w:spacing w:val="-10"/>
                <w:sz w:val="18"/>
              </w:rPr>
              <w:t>&amp;</w:t>
            </w:r>
          </w:p>
          <w:p w14:paraId="0AFD592C" w14:textId="77777777" w:rsidR="006B29F1" w:rsidRDefault="00000000">
            <w:pPr>
              <w:pStyle w:val="TableParagraph"/>
              <w:spacing w:before="0"/>
              <w:ind w:left="110"/>
              <w:rPr>
                <w:b/>
                <w:sz w:val="18"/>
              </w:rPr>
            </w:pPr>
            <w:r>
              <w:rPr>
                <w:b/>
                <w:spacing w:val="-2"/>
                <w:sz w:val="18"/>
              </w:rPr>
              <w:t>Technologies</w:t>
            </w:r>
          </w:p>
        </w:tc>
        <w:tc>
          <w:tcPr>
            <w:tcW w:w="288" w:type="dxa"/>
          </w:tcPr>
          <w:p w14:paraId="3452ACF9" w14:textId="77777777" w:rsidR="006B29F1" w:rsidRDefault="00000000">
            <w:pPr>
              <w:pStyle w:val="TableParagraph"/>
              <w:spacing w:before="42"/>
              <w:jc w:val="center"/>
              <w:rPr>
                <w:b/>
                <w:sz w:val="18"/>
              </w:rPr>
            </w:pPr>
            <w:r>
              <w:rPr>
                <w:b/>
                <w:spacing w:val="-10"/>
                <w:sz w:val="18"/>
              </w:rPr>
              <w:t>:</w:t>
            </w:r>
          </w:p>
        </w:tc>
        <w:tc>
          <w:tcPr>
            <w:tcW w:w="8304" w:type="dxa"/>
          </w:tcPr>
          <w:p w14:paraId="62C2AAF1" w14:textId="77777777" w:rsidR="006B29F1" w:rsidRDefault="00000000">
            <w:pPr>
              <w:pStyle w:val="TableParagraph"/>
              <w:spacing w:before="42"/>
              <w:ind w:left="105"/>
              <w:rPr>
                <w:sz w:val="18"/>
              </w:rPr>
            </w:pPr>
            <w:r>
              <w:rPr>
                <w:sz w:val="18"/>
              </w:rPr>
              <w:t>Asp.Net</w:t>
            </w:r>
            <w:r>
              <w:rPr>
                <w:spacing w:val="-4"/>
                <w:sz w:val="18"/>
              </w:rPr>
              <w:t xml:space="preserve"> </w:t>
            </w:r>
            <w:r>
              <w:rPr>
                <w:sz w:val="18"/>
              </w:rPr>
              <w:t>with</w:t>
            </w:r>
            <w:r>
              <w:rPr>
                <w:spacing w:val="-3"/>
                <w:sz w:val="18"/>
              </w:rPr>
              <w:t xml:space="preserve"> </w:t>
            </w:r>
            <w:r>
              <w:rPr>
                <w:sz w:val="18"/>
              </w:rPr>
              <w:t>c#,</w:t>
            </w:r>
            <w:r>
              <w:rPr>
                <w:spacing w:val="-2"/>
                <w:sz w:val="18"/>
              </w:rPr>
              <w:t xml:space="preserve"> VB.Net , </w:t>
            </w:r>
            <w:r>
              <w:rPr>
                <w:sz w:val="18"/>
              </w:rPr>
              <w:t>SQL</w:t>
            </w:r>
            <w:r>
              <w:rPr>
                <w:spacing w:val="-1"/>
                <w:sz w:val="18"/>
              </w:rPr>
              <w:t xml:space="preserve"> </w:t>
            </w:r>
            <w:r>
              <w:rPr>
                <w:sz w:val="18"/>
              </w:rPr>
              <w:t>Server</w:t>
            </w:r>
            <w:r>
              <w:rPr>
                <w:spacing w:val="-2"/>
                <w:sz w:val="18"/>
              </w:rPr>
              <w:t xml:space="preserve"> </w:t>
            </w:r>
            <w:r>
              <w:rPr>
                <w:spacing w:val="-4"/>
                <w:sz w:val="18"/>
              </w:rPr>
              <w:t>2014</w:t>
            </w:r>
          </w:p>
        </w:tc>
      </w:tr>
      <w:tr w:rsidR="006B29F1" w14:paraId="3C758F3F" w14:textId="77777777">
        <w:trPr>
          <w:trHeight w:val="525"/>
        </w:trPr>
        <w:tc>
          <w:tcPr>
            <w:tcW w:w="1817" w:type="dxa"/>
          </w:tcPr>
          <w:p w14:paraId="5930DFC4" w14:textId="77777777" w:rsidR="006B29F1" w:rsidRDefault="00000000">
            <w:pPr>
              <w:pStyle w:val="TableParagraph"/>
              <w:spacing w:before="42"/>
              <w:ind w:left="110"/>
              <w:rPr>
                <w:b/>
                <w:sz w:val="18"/>
              </w:rPr>
            </w:pPr>
            <w:r>
              <w:rPr>
                <w:b/>
                <w:spacing w:val="-2"/>
                <w:sz w:val="18"/>
              </w:rPr>
              <w:t>Responsibilities</w:t>
            </w:r>
          </w:p>
        </w:tc>
        <w:tc>
          <w:tcPr>
            <w:tcW w:w="288" w:type="dxa"/>
          </w:tcPr>
          <w:p w14:paraId="430547A8" w14:textId="77777777" w:rsidR="006B29F1" w:rsidRDefault="00000000">
            <w:pPr>
              <w:pStyle w:val="TableParagraph"/>
              <w:spacing w:before="42"/>
              <w:jc w:val="center"/>
              <w:rPr>
                <w:b/>
                <w:sz w:val="18"/>
              </w:rPr>
            </w:pPr>
            <w:r>
              <w:rPr>
                <w:b/>
                <w:spacing w:val="-10"/>
                <w:sz w:val="18"/>
              </w:rPr>
              <w:t>:</w:t>
            </w:r>
          </w:p>
        </w:tc>
        <w:tc>
          <w:tcPr>
            <w:tcW w:w="8304" w:type="dxa"/>
          </w:tcPr>
          <w:p w14:paraId="3C9ACF9F" w14:textId="77777777" w:rsidR="006B29F1" w:rsidRDefault="00000000">
            <w:pPr>
              <w:pStyle w:val="TableParagraph"/>
              <w:numPr>
                <w:ilvl w:val="0"/>
                <w:numId w:val="7"/>
              </w:numPr>
              <w:tabs>
                <w:tab w:val="left" w:pos="296"/>
              </w:tabs>
              <w:spacing w:before="40"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1A1BED91" w14:textId="77777777" w:rsidR="006B29F1" w:rsidRDefault="00000000">
            <w:pPr>
              <w:pStyle w:val="TableParagraph"/>
              <w:numPr>
                <w:ilvl w:val="0"/>
                <w:numId w:val="7"/>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7410F214" w14:textId="77777777">
        <w:trPr>
          <w:trHeight w:val="1084"/>
        </w:trPr>
        <w:tc>
          <w:tcPr>
            <w:tcW w:w="1817" w:type="dxa"/>
          </w:tcPr>
          <w:p w14:paraId="050526E0" w14:textId="77777777" w:rsidR="006B29F1" w:rsidRDefault="00000000">
            <w:pPr>
              <w:pStyle w:val="TableParagraph"/>
              <w:spacing w:before="42"/>
              <w:ind w:left="110"/>
              <w:rPr>
                <w:b/>
                <w:sz w:val="18"/>
              </w:rPr>
            </w:pPr>
            <w:r>
              <w:rPr>
                <w:b/>
                <w:spacing w:val="-2"/>
                <w:sz w:val="18"/>
              </w:rPr>
              <w:t>Synopsis</w:t>
            </w:r>
          </w:p>
        </w:tc>
        <w:tc>
          <w:tcPr>
            <w:tcW w:w="288" w:type="dxa"/>
          </w:tcPr>
          <w:p w14:paraId="31B121B0" w14:textId="77777777" w:rsidR="006B29F1" w:rsidRDefault="00000000">
            <w:pPr>
              <w:pStyle w:val="TableParagraph"/>
              <w:spacing w:before="42"/>
              <w:jc w:val="center"/>
              <w:rPr>
                <w:b/>
                <w:sz w:val="18"/>
              </w:rPr>
            </w:pPr>
            <w:r>
              <w:rPr>
                <w:b/>
                <w:spacing w:val="-10"/>
                <w:sz w:val="18"/>
              </w:rPr>
              <w:t>:</w:t>
            </w:r>
          </w:p>
        </w:tc>
        <w:tc>
          <w:tcPr>
            <w:tcW w:w="8304" w:type="dxa"/>
          </w:tcPr>
          <w:p w14:paraId="73662D42" w14:textId="77777777" w:rsidR="006B29F1" w:rsidRDefault="00000000">
            <w:pPr>
              <w:pStyle w:val="TableParagraph"/>
              <w:spacing w:before="93" w:line="249" w:lineRule="auto"/>
              <w:ind w:left="345" w:right="108" w:hanging="51"/>
              <w:jc w:val="both"/>
              <w:rPr>
                <w:sz w:val="16"/>
              </w:rPr>
            </w:pPr>
            <w:r>
              <w:rPr>
                <w:noProof/>
              </w:rPr>
              <mc:AlternateContent>
                <mc:Choice Requires="wpg">
                  <w:drawing>
                    <wp:anchor distT="0" distB="0" distL="0" distR="0" simplePos="0" relativeHeight="251650048" behindDoc="1" locked="0" layoutInCell="1" allowOverlap="1" wp14:anchorId="33CFFD20" wp14:editId="63A2A1DA">
                      <wp:simplePos x="0" y="0"/>
                      <wp:positionH relativeFrom="column">
                        <wp:posOffset>66675</wp:posOffset>
                      </wp:positionH>
                      <wp:positionV relativeFrom="paragraph">
                        <wp:posOffset>25400</wp:posOffset>
                      </wp:positionV>
                      <wp:extent cx="165100" cy="167640"/>
                      <wp:effectExtent l="0" t="0" r="0" b="0"/>
                      <wp:wrapNone/>
                      <wp:docPr id="62" name="Group 62"/>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63" name="Image 63"/>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3BDB6F57" id="Group 62" o:spid="_x0000_s1026" style="position:absolute;margin-left:5.25pt;margin-top:2pt;width:13pt;height:13.2pt;z-index:-251666432;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">
                      <v:shape id="Image 63"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">
                        <v:imagedata r:id="rId9" o:title=""/>
                      </v:shape>
                    </v:group>
                  </w:pict>
                </mc:Fallback>
              </mc:AlternateContent>
            </w:r>
            <w:r>
              <w:rPr>
                <w:sz w:val="16"/>
              </w:rPr>
              <w:t>NBFC (Non-Banking Finance Company) is basically developed for one private company who gave finance on vehicle, gold, property etc. In this portal first set client inquiry then there 7 different process for verification of client like telephonic verification, field verification, Loan Approval, Manager</w:t>
            </w:r>
            <w:r>
              <w:rPr>
                <w:spacing w:val="27"/>
                <w:sz w:val="16"/>
              </w:rPr>
              <w:t xml:space="preserve"> </w:t>
            </w:r>
            <w:r>
              <w:rPr>
                <w:sz w:val="16"/>
              </w:rPr>
              <w:t>Approval</w:t>
            </w:r>
            <w:r>
              <w:rPr>
                <w:spacing w:val="29"/>
                <w:sz w:val="16"/>
              </w:rPr>
              <w:t xml:space="preserve"> </w:t>
            </w:r>
            <w:r>
              <w:rPr>
                <w:sz w:val="16"/>
              </w:rPr>
              <w:t>etc.</w:t>
            </w:r>
            <w:r>
              <w:rPr>
                <w:spacing w:val="27"/>
                <w:sz w:val="16"/>
              </w:rPr>
              <w:t xml:space="preserve"> </w:t>
            </w:r>
            <w:r>
              <w:rPr>
                <w:sz w:val="16"/>
              </w:rPr>
              <w:t>after</w:t>
            </w:r>
            <w:r>
              <w:rPr>
                <w:spacing w:val="28"/>
                <w:sz w:val="16"/>
              </w:rPr>
              <w:t xml:space="preserve"> </w:t>
            </w:r>
            <w:r>
              <w:rPr>
                <w:sz w:val="16"/>
              </w:rPr>
              <w:t>assign</w:t>
            </w:r>
            <w:r>
              <w:rPr>
                <w:spacing w:val="29"/>
                <w:sz w:val="16"/>
              </w:rPr>
              <w:t xml:space="preserve"> </w:t>
            </w:r>
            <w:r>
              <w:rPr>
                <w:sz w:val="16"/>
              </w:rPr>
              <w:t>loan</w:t>
            </w:r>
            <w:r>
              <w:rPr>
                <w:spacing w:val="27"/>
                <w:sz w:val="16"/>
              </w:rPr>
              <w:t xml:space="preserve"> </w:t>
            </w:r>
            <w:r>
              <w:rPr>
                <w:sz w:val="16"/>
              </w:rPr>
              <w:t>there</w:t>
            </w:r>
            <w:r>
              <w:rPr>
                <w:spacing w:val="31"/>
                <w:sz w:val="16"/>
              </w:rPr>
              <w:t xml:space="preserve"> </w:t>
            </w:r>
            <w:r>
              <w:rPr>
                <w:sz w:val="16"/>
              </w:rPr>
              <w:t>another</w:t>
            </w:r>
            <w:r>
              <w:rPr>
                <w:spacing w:val="29"/>
                <w:sz w:val="16"/>
              </w:rPr>
              <w:t xml:space="preserve"> </w:t>
            </w:r>
            <w:r>
              <w:rPr>
                <w:sz w:val="16"/>
              </w:rPr>
              <w:t>module</w:t>
            </w:r>
            <w:r>
              <w:rPr>
                <w:spacing w:val="28"/>
                <w:sz w:val="16"/>
              </w:rPr>
              <w:t xml:space="preserve"> </w:t>
            </w:r>
            <w:r>
              <w:rPr>
                <w:sz w:val="16"/>
              </w:rPr>
              <w:t>like</w:t>
            </w:r>
            <w:r>
              <w:rPr>
                <w:spacing w:val="30"/>
                <w:sz w:val="16"/>
              </w:rPr>
              <w:t xml:space="preserve"> </w:t>
            </w:r>
            <w:r>
              <w:rPr>
                <w:sz w:val="16"/>
              </w:rPr>
              <w:t>amount</w:t>
            </w:r>
            <w:r>
              <w:rPr>
                <w:spacing w:val="27"/>
                <w:sz w:val="16"/>
              </w:rPr>
              <w:t xml:space="preserve"> </w:t>
            </w:r>
            <w:r>
              <w:rPr>
                <w:sz w:val="16"/>
              </w:rPr>
              <w:t>recovery.</w:t>
            </w:r>
            <w:r>
              <w:rPr>
                <w:spacing w:val="27"/>
                <w:sz w:val="16"/>
              </w:rPr>
              <w:t xml:space="preserve"> </w:t>
            </w:r>
            <w:r>
              <w:rPr>
                <w:sz w:val="16"/>
              </w:rPr>
              <w:t>In</w:t>
            </w:r>
            <w:r>
              <w:rPr>
                <w:spacing w:val="30"/>
                <w:sz w:val="16"/>
              </w:rPr>
              <w:t xml:space="preserve"> </w:t>
            </w:r>
            <w:r>
              <w:rPr>
                <w:spacing w:val="-4"/>
                <w:sz w:val="16"/>
              </w:rPr>
              <w:t>this</w:t>
            </w:r>
          </w:p>
          <w:p w14:paraId="31E33264" w14:textId="77777777" w:rsidR="006B29F1" w:rsidRDefault="00000000">
            <w:pPr>
              <w:pStyle w:val="TableParagraph"/>
              <w:spacing w:before="0" w:line="162" w:lineRule="exact"/>
              <w:ind w:left="345"/>
              <w:jc w:val="both"/>
              <w:rPr>
                <w:sz w:val="16"/>
              </w:rPr>
            </w:pPr>
            <w:r>
              <w:rPr>
                <w:sz w:val="16"/>
              </w:rPr>
              <w:t>module</w:t>
            </w:r>
            <w:r>
              <w:rPr>
                <w:spacing w:val="-6"/>
                <w:sz w:val="16"/>
              </w:rPr>
              <w:t xml:space="preserve"> </w:t>
            </w:r>
            <w:r>
              <w:rPr>
                <w:sz w:val="16"/>
              </w:rPr>
              <w:t>amount</w:t>
            </w:r>
            <w:r>
              <w:rPr>
                <w:spacing w:val="-3"/>
                <w:sz w:val="16"/>
              </w:rPr>
              <w:t xml:space="preserve"> </w:t>
            </w:r>
            <w:r>
              <w:rPr>
                <w:sz w:val="16"/>
              </w:rPr>
              <w:t>which</w:t>
            </w:r>
            <w:r>
              <w:rPr>
                <w:spacing w:val="-6"/>
                <w:sz w:val="16"/>
              </w:rPr>
              <w:t xml:space="preserve"> </w:t>
            </w:r>
            <w:r>
              <w:rPr>
                <w:sz w:val="16"/>
              </w:rPr>
              <w:t>is</w:t>
            </w:r>
            <w:r>
              <w:rPr>
                <w:spacing w:val="-4"/>
                <w:sz w:val="16"/>
              </w:rPr>
              <w:t xml:space="preserve"> </w:t>
            </w:r>
            <w:r>
              <w:rPr>
                <w:sz w:val="16"/>
              </w:rPr>
              <w:t>recover</w:t>
            </w:r>
            <w:r>
              <w:rPr>
                <w:spacing w:val="-4"/>
                <w:sz w:val="16"/>
              </w:rPr>
              <w:t xml:space="preserve"> </w:t>
            </w:r>
            <w:r>
              <w:rPr>
                <w:sz w:val="16"/>
              </w:rPr>
              <w:t>by</w:t>
            </w:r>
            <w:r>
              <w:rPr>
                <w:spacing w:val="-2"/>
                <w:sz w:val="16"/>
              </w:rPr>
              <w:t xml:space="preserve"> </w:t>
            </w:r>
            <w:r>
              <w:rPr>
                <w:sz w:val="16"/>
              </w:rPr>
              <w:t>account</w:t>
            </w:r>
            <w:r>
              <w:rPr>
                <w:spacing w:val="-1"/>
                <w:sz w:val="16"/>
              </w:rPr>
              <w:t xml:space="preserve"> </w:t>
            </w:r>
            <w:r>
              <w:rPr>
                <w:spacing w:val="-2"/>
                <w:sz w:val="16"/>
              </w:rPr>
              <w:t>manager.</w:t>
            </w:r>
          </w:p>
        </w:tc>
      </w:tr>
    </w:tbl>
    <w:p w14:paraId="4923DB9B" w14:textId="77777777" w:rsidR="006B29F1" w:rsidRDefault="006B29F1">
      <w:pPr>
        <w:spacing w:line="162" w:lineRule="exact"/>
        <w:jc w:val="both"/>
        <w:rPr>
          <w:sz w:val="16"/>
        </w:rPr>
        <w:sectPr w:rsidR="006B29F1">
          <w:pgSz w:w="11910" w:h="16840"/>
          <w:pgMar w:top="1120" w:right="620" w:bottom="1600" w:left="64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30F7EE8D" w14:textId="77777777">
        <w:trPr>
          <w:trHeight w:val="258"/>
        </w:trPr>
        <w:tc>
          <w:tcPr>
            <w:tcW w:w="1817" w:type="dxa"/>
          </w:tcPr>
          <w:p w14:paraId="7FACAA56" w14:textId="77777777" w:rsidR="006B29F1" w:rsidRDefault="00000000">
            <w:pPr>
              <w:pStyle w:val="TableParagraph"/>
              <w:spacing w:before="39" w:line="199" w:lineRule="exact"/>
              <w:ind w:left="110"/>
              <w:rPr>
                <w:b/>
                <w:sz w:val="18"/>
              </w:rPr>
            </w:pPr>
            <w:r>
              <w:rPr>
                <w:b/>
                <w:spacing w:val="-2"/>
                <w:sz w:val="18"/>
              </w:rPr>
              <w:lastRenderedPageBreak/>
              <w:t>Title</w:t>
            </w:r>
          </w:p>
        </w:tc>
        <w:tc>
          <w:tcPr>
            <w:tcW w:w="288" w:type="dxa"/>
          </w:tcPr>
          <w:p w14:paraId="1E0FAE10" w14:textId="77777777" w:rsidR="006B29F1" w:rsidRDefault="00000000">
            <w:pPr>
              <w:pStyle w:val="TableParagraph"/>
              <w:spacing w:before="39" w:line="199" w:lineRule="exact"/>
              <w:jc w:val="center"/>
              <w:rPr>
                <w:b/>
                <w:sz w:val="18"/>
              </w:rPr>
            </w:pPr>
            <w:r>
              <w:rPr>
                <w:b/>
                <w:spacing w:val="-10"/>
                <w:sz w:val="18"/>
              </w:rPr>
              <w:t>:</w:t>
            </w:r>
          </w:p>
        </w:tc>
        <w:tc>
          <w:tcPr>
            <w:tcW w:w="8304" w:type="dxa"/>
          </w:tcPr>
          <w:p w14:paraId="5A95695D" w14:textId="77777777" w:rsidR="006B29F1" w:rsidRDefault="00000000">
            <w:pPr>
              <w:pStyle w:val="TableParagraph"/>
              <w:spacing w:before="40"/>
              <w:ind w:left="105"/>
              <w:rPr>
                <w:b/>
                <w:sz w:val="16"/>
              </w:rPr>
            </w:pPr>
            <w:r>
              <w:rPr>
                <w:b/>
                <w:sz w:val="16"/>
              </w:rPr>
              <w:t>Online</w:t>
            </w:r>
            <w:r>
              <w:rPr>
                <w:b/>
                <w:spacing w:val="-4"/>
                <w:sz w:val="16"/>
              </w:rPr>
              <w:t xml:space="preserve"> </w:t>
            </w:r>
            <w:r>
              <w:rPr>
                <w:b/>
                <w:sz w:val="16"/>
              </w:rPr>
              <w:t>CRM</w:t>
            </w:r>
            <w:r>
              <w:rPr>
                <w:b/>
                <w:spacing w:val="-1"/>
                <w:sz w:val="16"/>
              </w:rPr>
              <w:t xml:space="preserve"> </w:t>
            </w:r>
            <w:r>
              <w:rPr>
                <w:b/>
                <w:spacing w:val="-2"/>
                <w:sz w:val="16"/>
              </w:rPr>
              <w:t>Portal</w:t>
            </w:r>
          </w:p>
        </w:tc>
      </w:tr>
      <w:tr w:rsidR="006B29F1" w14:paraId="4E7B1C39" w14:textId="77777777">
        <w:trPr>
          <w:trHeight w:val="523"/>
        </w:trPr>
        <w:tc>
          <w:tcPr>
            <w:tcW w:w="1817" w:type="dxa"/>
          </w:tcPr>
          <w:p w14:paraId="328761ED" w14:textId="77777777" w:rsidR="006B29F1" w:rsidRDefault="00000000">
            <w:pPr>
              <w:pStyle w:val="TableParagraph"/>
              <w:tabs>
                <w:tab w:val="left" w:pos="1610"/>
              </w:tabs>
              <w:spacing w:before="37"/>
              <w:ind w:left="105"/>
              <w:rPr>
                <w:b/>
                <w:sz w:val="18"/>
              </w:rPr>
            </w:pPr>
            <w:r>
              <w:rPr>
                <w:b/>
                <w:spacing w:val="-4"/>
                <w:sz w:val="18"/>
              </w:rPr>
              <w:t>Tools</w:t>
            </w:r>
            <w:r>
              <w:rPr>
                <w:b/>
                <w:sz w:val="18"/>
              </w:rPr>
              <w:tab/>
            </w:r>
            <w:r>
              <w:rPr>
                <w:b/>
                <w:spacing w:val="-10"/>
                <w:sz w:val="18"/>
              </w:rPr>
              <w:t>&amp;</w:t>
            </w:r>
          </w:p>
          <w:p w14:paraId="0EC49E9D" w14:textId="77777777" w:rsidR="006B29F1" w:rsidRDefault="00000000">
            <w:pPr>
              <w:pStyle w:val="TableParagraph"/>
              <w:spacing w:before="0"/>
              <w:ind w:left="110"/>
              <w:rPr>
                <w:b/>
                <w:sz w:val="18"/>
              </w:rPr>
            </w:pPr>
            <w:r>
              <w:rPr>
                <w:b/>
                <w:spacing w:val="-2"/>
                <w:sz w:val="18"/>
              </w:rPr>
              <w:t>Technologies</w:t>
            </w:r>
          </w:p>
        </w:tc>
        <w:tc>
          <w:tcPr>
            <w:tcW w:w="288" w:type="dxa"/>
          </w:tcPr>
          <w:p w14:paraId="28059486" w14:textId="77777777" w:rsidR="006B29F1" w:rsidRDefault="00000000">
            <w:pPr>
              <w:pStyle w:val="TableParagraph"/>
              <w:spacing w:before="37"/>
              <w:jc w:val="center"/>
              <w:rPr>
                <w:b/>
                <w:sz w:val="18"/>
              </w:rPr>
            </w:pPr>
            <w:r>
              <w:rPr>
                <w:b/>
                <w:spacing w:val="-10"/>
                <w:sz w:val="18"/>
              </w:rPr>
              <w:t>:</w:t>
            </w:r>
          </w:p>
        </w:tc>
        <w:tc>
          <w:tcPr>
            <w:tcW w:w="8304" w:type="dxa"/>
          </w:tcPr>
          <w:p w14:paraId="791FA7F3" w14:textId="77777777" w:rsidR="006B29F1" w:rsidRDefault="00000000">
            <w:pPr>
              <w:pStyle w:val="TableParagraph"/>
              <w:spacing w:before="37"/>
              <w:ind w:left="105"/>
              <w:rPr>
                <w:sz w:val="18"/>
              </w:rPr>
            </w:pPr>
            <w:r>
              <w:rPr>
                <w:sz w:val="18"/>
              </w:rPr>
              <w:t>Asp.Net</w:t>
            </w:r>
            <w:r>
              <w:rPr>
                <w:spacing w:val="-4"/>
                <w:sz w:val="18"/>
              </w:rPr>
              <w:t xml:space="preserve"> </w:t>
            </w:r>
            <w:r>
              <w:rPr>
                <w:sz w:val="18"/>
              </w:rPr>
              <w:t>with</w:t>
            </w:r>
            <w:r>
              <w:rPr>
                <w:spacing w:val="-3"/>
                <w:sz w:val="18"/>
              </w:rPr>
              <w:t xml:space="preserve"> </w:t>
            </w:r>
            <w:r>
              <w:rPr>
                <w:sz w:val="18"/>
              </w:rPr>
              <w:t>c#,</w:t>
            </w:r>
            <w:r>
              <w:rPr>
                <w:spacing w:val="-2"/>
                <w:sz w:val="18"/>
              </w:rPr>
              <w:t xml:space="preserve"> VB.Net , </w:t>
            </w:r>
            <w:r>
              <w:rPr>
                <w:sz w:val="18"/>
              </w:rPr>
              <w:t>SQL</w:t>
            </w:r>
            <w:r>
              <w:rPr>
                <w:spacing w:val="-1"/>
                <w:sz w:val="18"/>
              </w:rPr>
              <w:t xml:space="preserve"> </w:t>
            </w:r>
            <w:r>
              <w:rPr>
                <w:sz w:val="18"/>
              </w:rPr>
              <w:t>Server</w:t>
            </w:r>
            <w:r>
              <w:rPr>
                <w:spacing w:val="-2"/>
                <w:sz w:val="18"/>
              </w:rPr>
              <w:t xml:space="preserve"> </w:t>
            </w:r>
            <w:r>
              <w:rPr>
                <w:spacing w:val="-4"/>
                <w:sz w:val="18"/>
              </w:rPr>
              <w:t>2014</w:t>
            </w:r>
          </w:p>
        </w:tc>
      </w:tr>
      <w:tr w:rsidR="006B29F1" w14:paraId="384388D3" w14:textId="77777777">
        <w:trPr>
          <w:trHeight w:val="522"/>
        </w:trPr>
        <w:tc>
          <w:tcPr>
            <w:tcW w:w="1817" w:type="dxa"/>
          </w:tcPr>
          <w:p w14:paraId="63F695CA" w14:textId="77777777" w:rsidR="006B29F1" w:rsidRDefault="00000000">
            <w:pPr>
              <w:pStyle w:val="TableParagraph"/>
              <w:spacing w:before="39"/>
              <w:ind w:left="110"/>
              <w:rPr>
                <w:b/>
                <w:sz w:val="18"/>
              </w:rPr>
            </w:pPr>
            <w:r>
              <w:rPr>
                <w:b/>
                <w:spacing w:val="-2"/>
                <w:sz w:val="18"/>
              </w:rPr>
              <w:t>Responsibilities</w:t>
            </w:r>
          </w:p>
        </w:tc>
        <w:tc>
          <w:tcPr>
            <w:tcW w:w="288" w:type="dxa"/>
          </w:tcPr>
          <w:p w14:paraId="05DD537B" w14:textId="77777777" w:rsidR="006B29F1" w:rsidRDefault="00000000">
            <w:pPr>
              <w:pStyle w:val="TableParagraph"/>
              <w:spacing w:before="39"/>
              <w:jc w:val="center"/>
              <w:rPr>
                <w:b/>
                <w:sz w:val="18"/>
              </w:rPr>
            </w:pPr>
            <w:r>
              <w:rPr>
                <w:b/>
                <w:spacing w:val="-10"/>
                <w:sz w:val="18"/>
              </w:rPr>
              <w:t>:</w:t>
            </w:r>
          </w:p>
        </w:tc>
        <w:tc>
          <w:tcPr>
            <w:tcW w:w="8304" w:type="dxa"/>
          </w:tcPr>
          <w:p w14:paraId="16D85B25" w14:textId="77777777" w:rsidR="006B29F1" w:rsidRDefault="00000000">
            <w:pPr>
              <w:pStyle w:val="TableParagraph"/>
              <w:numPr>
                <w:ilvl w:val="0"/>
                <w:numId w:val="8"/>
              </w:numPr>
              <w:tabs>
                <w:tab w:val="left" w:pos="296"/>
              </w:tabs>
              <w:spacing w:before="38"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052D5C88" w14:textId="77777777" w:rsidR="006B29F1" w:rsidRDefault="00000000">
            <w:pPr>
              <w:pStyle w:val="TableParagraph"/>
              <w:numPr>
                <w:ilvl w:val="0"/>
                <w:numId w:val="8"/>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7C73F250" w14:textId="77777777">
        <w:trPr>
          <w:trHeight w:val="1177"/>
        </w:trPr>
        <w:tc>
          <w:tcPr>
            <w:tcW w:w="1817" w:type="dxa"/>
          </w:tcPr>
          <w:p w14:paraId="11E4E211" w14:textId="77777777" w:rsidR="006B29F1" w:rsidRDefault="00000000">
            <w:pPr>
              <w:pStyle w:val="TableParagraph"/>
              <w:spacing w:before="39"/>
              <w:ind w:left="110"/>
              <w:rPr>
                <w:b/>
                <w:sz w:val="18"/>
              </w:rPr>
            </w:pPr>
            <w:r>
              <w:rPr>
                <w:b/>
                <w:spacing w:val="-2"/>
                <w:sz w:val="18"/>
              </w:rPr>
              <w:t>Synopsis</w:t>
            </w:r>
          </w:p>
        </w:tc>
        <w:tc>
          <w:tcPr>
            <w:tcW w:w="288" w:type="dxa"/>
          </w:tcPr>
          <w:p w14:paraId="14C170BB" w14:textId="77777777" w:rsidR="006B29F1" w:rsidRDefault="00000000">
            <w:pPr>
              <w:pStyle w:val="TableParagraph"/>
              <w:spacing w:before="39"/>
              <w:jc w:val="center"/>
              <w:rPr>
                <w:b/>
                <w:sz w:val="18"/>
              </w:rPr>
            </w:pPr>
            <w:r>
              <w:rPr>
                <w:b/>
                <w:spacing w:val="-10"/>
                <w:sz w:val="18"/>
              </w:rPr>
              <w:t>:</w:t>
            </w:r>
          </w:p>
        </w:tc>
        <w:tc>
          <w:tcPr>
            <w:tcW w:w="8304" w:type="dxa"/>
          </w:tcPr>
          <w:p w14:paraId="5C0E8582" w14:textId="77777777" w:rsidR="006B29F1" w:rsidRDefault="00000000">
            <w:pPr>
              <w:pStyle w:val="TableParagraph"/>
              <w:spacing w:before="71" w:line="244" w:lineRule="auto"/>
              <w:ind w:left="345" w:right="103" w:hanging="3"/>
              <w:jc w:val="both"/>
              <w:rPr>
                <w:sz w:val="18"/>
              </w:rPr>
            </w:pPr>
            <w:r>
              <w:rPr>
                <w:noProof/>
              </w:rPr>
              <mc:AlternateContent>
                <mc:Choice Requires="wpg">
                  <w:drawing>
                    <wp:anchor distT="0" distB="0" distL="0" distR="0" simplePos="0" relativeHeight="251641856" behindDoc="0" locked="0" layoutInCell="1" allowOverlap="1" wp14:anchorId="0DD75703" wp14:editId="1A6C0706">
                      <wp:simplePos x="0" y="0"/>
                      <wp:positionH relativeFrom="column">
                        <wp:posOffset>66675</wp:posOffset>
                      </wp:positionH>
                      <wp:positionV relativeFrom="paragraph">
                        <wp:posOffset>24130</wp:posOffset>
                      </wp:positionV>
                      <wp:extent cx="165100" cy="167640"/>
                      <wp:effectExtent l="0" t="0" r="0" b="0"/>
                      <wp:wrapNone/>
                      <wp:docPr id="64" name="Group 64"/>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65" name="Image 65"/>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01DEF1E2" id="Group 64" o:spid="_x0000_s1026" style="position:absolute;margin-left:5.25pt;margin-top:1.9pt;width:13pt;height:13.2pt;z-index:251641856;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">
                      <v:shape id="Image 65"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">
                        <v:imagedata r:id="rId9" o:title=""/>
                      </v:shape>
                    </v:group>
                  </w:pict>
                </mc:Fallback>
              </mc:AlternateContent>
            </w:r>
            <w:r>
              <w:rPr>
                <w:sz w:val="18"/>
              </w:rPr>
              <w:t>Online CRM (Customer Relationship Portal) which is developed for private sector company in which employee get lead, then after follow-up, Active lead,</w:t>
            </w:r>
            <w:r>
              <w:rPr>
                <w:spacing w:val="40"/>
                <w:sz w:val="18"/>
              </w:rPr>
              <w:t xml:space="preserve"> </w:t>
            </w:r>
            <w:r>
              <w:rPr>
                <w:sz w:val="18"/>
              </w:rPr>
              <w:t>Lead status, Lost</w:t>
            </w:r>
            <w:r>
              <w:rPr>
                <w:spacing w:val="-10"/>
                <w:sz w:val="18"/>
              </w:rPr>
              <w:t xml:space="preserve"> </w:t>
            </w:r>
            <w:r>
              <w:rPr>
                <w:sz w:val="18"/>
              </w:rPr>
              <w:t>lead,</w:t>
            </w:r>
            <w:r>
              <w:rPr>
                <w:spacing w:val="-11"/>
                <w:sz w:val="18"/>
              </w:rPr>
              <w:t xml:space="preserve"> </w:t>
            </w:r>
            <w:r>
              <w:rPr>
                <w:sz w:val="18"/>
              </w:rPr>
              <w:t>Won</w:t>
            </w:r>
            <w:r>
              <w:rPr>
                <w:spacing w:val="-12"/>
                <w:sz w:val="18"/>
              </w:rPr>
              <w:t xml:space="preserve"> </w:t>
            </w:r>
            <w:r>
              <w:rPr>
                <w:sz w:val="18"/>
              </w:rPr>
              <w:t>lead,</w:t>
            </w:r>
            <w:r>
              <w:rPr>
                <w:spacing w:val="40"/>
                <w:sz w:val="18"/>
              </w:rPr>
              <w:t xml:space="preserve"> </w:t>
            </w:r>
            <w:r>
              <w:rPr>
                <w:sz w:val="18"/>
              </w:rPr>
              <w:t>send</w:t>
            </w:r>
            <w:r>
              <w:rPr>
                <w:spacing w:val="-8"/>
                <w:sz w:val="18"/>
              </w:rPr>
              <w:t xml:space="preserve"> </w:t>
            </w:r>
            <w:r>
              <w:rPr>
                <w:sz w:val="18"/>
              </w:rPr>
              <w:t>invoice</w:t>
            </w:r>
            <w:r>
              <w:rPr>
                <w:spacing w:val="-10"/>
                <w:sz w:val="18"/>
              </w:rPr>
              <w:t xml:space="preserve"> </w:t>
            </w:r>
            <w:r>
              <w:rPr>
                <w:sz w:val="18"/>
              </w:rPr>
              <w:t>etc.</w:t>
            </w:r>
            <w:r>
              <w:rPr>
                <w:spacing w:val="-11"/>
                <w:sz w:val="18"/>
              </w:rPr>
              <w:t xml:space="preserve"> </w:t>
            </w:r>
            <w:r>
              <w:rPr>
                <w:sz w:val="18"/>
              </w:rPr>
              <w:t>module</w:t>
            </w:r>
            <w:r>
              <w:rPr>
                <w:spacing w:val="-10"/>
                <w:sz w:val="18"/>
              </w:rPr>
              <w:t xml:space="preserve"> </w:t>
            </w:r>
            <w:r>
              <w:rPr>
                <w:sz w:val="18"/>
              </w:rPr>
              <w:t>in</w:t>
            </w:r>
            <w:r>
              <w:rPr>
                <w:spacing w:val="-12"/>
                <w:sz w:val="18"/>
              </w:rPr>
              <w:t xml:space="preserve"> </w:t>
            </w:r>
            <w:r>
              <w:rPr>
                <w:sz w:val="18"/>
              </w:rPr>
              <w:t>this</w:t>
            </w:r>
            <w:r>
              <w:rPr>
                <w:spacing w:val="-11"/>
                <w:sz w:val="18"/>
              </w:rPr>
              <w:t xml:space="preserve"> </w:t>
            </w:r>
            <w:r>
              <w:rPr>
                <w:sz w:val="18"/>
              </w:rPr>
              <w:t>system.</w:t>
            </w:r>
            <w:r>
              <w:rPr>
                <w:spacing w:val="-11"/>
                <w:sz w:val="18"/>
              </w:rPr>
              <w:t xml:space="preserve"> </w:t>
            </w:r>
            <w:r>
              <w:rPr>
                <w:sz w:val="18"/>
              </w:rPr>
              <w:t>.</w:t>
            </w:r>
            <w:r>
              <w:rPr>
                <w:spacing w:val="-11"/>
                <w:sz w:val="18"/>
              </w:rPr>
              <w:t xml:space="preserve"> </w:t>
            </w:r>
            <w:r>
              <w:rPr>
                <w:sz w:val="18"/>
              </w:rPr>
              <w:t>All</w:t>
            </w:r>
            <w:r>
              <w:rPr>
                <w:spacing w:val="-10"/>
                <w:sz w:val="18"/>
              </w:rPr>
              <w:t xml:space="preserve"> </w:t>
            </w:r>
            <w:r>
              <w:rPr>
                <w:sz w:val="18"/>
              </w:rPr>
              <w:t>these</w:t>
            </w:r>
            <w:r>
              <w:rPr>
                <w:spacing w:val="-10"/>
                <w:sz w:val="18"/>
              </w:rPr>
              <w:t xml:space="preserve"> </w:t>
            </w:r>
            <w:r>
              <w:rPr>
                <w:sz w:val="18"/>
              </w:rPr>
              <w:t>operations</w:t>
            </w:r>
            <w:r>
              <w:rPr>
                <w:spacing w:val="-11"/>
                <w:sz w:val="18"/>
              </w:rPr>
              <w:t xml:space="preserve"> </w:t>
            </w:r>
            <w:r>
              <w:rPr>
                <w:sz w:val="18"/>
              </w:rPr>
              <w:t>are handled</w:t>
            </w:r>
            <w:r>
              <w:rPr>
                <w:spacing w:val="35"/>
                <w:sz w:val="18"/>
              </w:rPr>
              <w:t xml:space="preserve"> </w:t>
            </w:r>
            <w:r>
              <w:rPr>
                <w:sz w:val="18"/>
              </w:rPr>
              <w:t>through</w:t>
            </w:r>
            <w:r>
              <w:rPr>
                <w:spacing w:val="37"/>
                <w:sz w:val="18"/>
              </w:rPr>
              <w:t xml:space="preserve"> </w:t>
            </w:r>
            <w:r>
              <w:rPr>
                <w:sz w:val="18"/>
              </w:rPr>
              <w:t>a</w:t>
            </w:r>
            <w:r>
              <w:rPr>
                <w:spacing w:val="37"/>
                <w:sz w:val="18"/>
              </w:rPr>
              <w:t xml:space="preserve"> </w:t>
            </w:r>
            <w:r>
              <w:rPr>
                <w:sz w:val="18"/>
              </w:rPr>
              <w:t>sql</w:t>
            </w:r>
            <w:r>
              <w:rPr>
                <w:spacing w:val="39"/>
                <w:sz w:val="18"/>
              </w:rPr>
              <w:t xml:space="preserve"> </w:t>
            </w:r>
            <w:r>
              <w:rPr>
                <w:sz w:val="18"/>
              </w:rPr>
              <w:t>query</w:t>
            </w:r>
            <w:r>
              <w:rPr>
                <w:spacing w:val="37"/>
                <w:sz w:val="18"/>
              </w:rPr>
              <w:t xml:space="preserve"> </w:t>
            </w:r>
            <w:r>
              <w:rPr>
                <w:sz w:val="18"/>
              </w:rPr>
              <w:t>and</w:t>
            </w:r>
            <w:r>
              <w:rPr>
                <w:spacing w:val="37"/>
                <w:sz w:val="18"/>
              </w:rPr>
              <w:t xml:space="preserve"> </w:t>
            </w:r>
            <w:r>
              <w:rPr>
                <w:sz w:val="18"/>
              </w:rPr>
              <w:t>programming</w:t>
            </w:r>
            <w:r>
              <w:rPr>
                <w:spacing w:val="38"/>
                <w:sz w:val="18"/>
              </w:rPr>
              <w:t xml:space="preserve"> </w:t>
            </w:r>
            <w:r>
              <w:rPr>
                <w:sz w:val="18"/>
              </w:rPr>
              <w:t>now</w:t>
            </w:r>
            <w:r>
              <w:rPr>
                <w:spacing w:val="36"/>
                <w:sz w:val="18"/>
              </w:rPr>
              <w:t xml:space="preserve"> </w:t>
            </w:r>
            <w:r>
              <w:rPr>
                <w:sz w:val="18"/>
              </w:rPr>
              <w:t>which</w:t>
            </w:r>
            <w:r>
              <w:rPr>
                <w:spacing w:val="37"/>
                <w:sz w:val="18"/>
              </w:rPr>
              <w:t xml:space="preserve"> </w:t>
            </w:r>
            <w:r>
              <w:rPr>
                <w:sz w:val="18"/>
              </w:rPr>
              <w:t>is</w:t>
            </w:r>
            <w:r>
              <w:rPr>
                <w:spacing w:val="38"/>
                <w:sz w:val="18"/>
              </w:rPr>
              <w:t xml:space="preserve"> </w:t>
            </w:r>
            <w:r>
              <w:rPr>
                <w:sz w:val="18"/>
              </w:rPr>
              <w:t>hosted</w:t>
            </w:r>
            <w:r>
              <w:rPr>
                <w:spacing w:val="37"/>
                <w:sz w:val="18"/>
              </w:rPr>
              <w:t xml:space="preserve"> </w:t>
            </w:r>
            <w:r>
              <w:rPr>
                <w:sz w:val="18"/>
              </w:rPr>
              <w:t>on</w:t>
            </w:r>
            <w:r>
              <w:rPr>
                <w:spacing w:val="37"/>
                <w:sz w:val="18"/>
              </w:rPr>
              <w:t xml:space="preserve"> </w:t>
            </w:r>
            <w:r>
              <w:rPr>
                <w:sz w:val="18"/>
              </w:rPr>
              <w:t>a</w:t>
            </w:r>
            <w:r>
              <w:rPr>
                <w:spacing w:val="38"/>
                <w:sz w:val="18"/>
              </w:rPr>
              <w:t xml:space="preserve"> </w:t>
            </w:r>
            <w:r>
              <w:rPr>
                <w:spacing w:val="-2"/>
                <w:sz w:val="18"/>
              </w:rPr>
              <w:t>specific</w:t>
            </w:r>
          </w:p>
          <w:p w14:paraId="3424A252" w14:textId="77777777" w:rsidR="006B29F1" w:rsidRDefault="00000000">
            <w:pPr>
              <w:pStyle w:val="TableParagraph"/>
              <w:spacing w:before="0" w:line="195" w:lineRule="exact"/>
              <w:ind w:left="345"/>
              <w:jc w:val="both"/>
              <w:rPr>
                <w:sz w:val="16"/>
              </w:rPr>
            </w:pPr>
            <w:r>
              <w:rPr>
                <w:sz w:val="18"/>
              </w:rPr>
              <w:t>website</w:t>
            </w:r>
            <w:r>
              <w:rPr>
                <w:spacing w:val="-3"/>
                <w:sz w:val="18"/>
              </w:rPr>
              <w:t xml:space="preserve"> </w:t>
            </w:r>
            <w:r>
              <w:rPr>
                <w:sz w:val="18"/>
              </w:rPr>
              <w:t>on</w:t>
            </w:r>
            <w:r>
              <w:rPr>
                <w:spacing w:val="-3"/>
                <w:sz w:val="18"/>
              </w:rPr>
              <w:t xml:space="preserve"> </w:t>
            </w:r>
            <w:r>
              <w:rPr>
                <w:sz w:val="18"/>
              </w:rPr>
              <w:t>the</w:t>
            </w:r>
            <w:r>
              <w:rPr>
                <w:spacing w:val="-2"/>
                <w:sz w:val="18"/>
              </w:rPr>
              <w:t xml:space="preserve"> server</w:t>
            </w:r>
            <w:r>
              <w:rPr>
                <w:spacing w:val="-2"/>
                <w:sz w:val="16"/>
              </w:rPr>
              <w:t>.</w:t>
            </w:r>
          </w:p>
        </w:tc>
      </w:tr>
    </w:tbl>
    <w:p w14:paraId="0723CEB1" w14:textId="77777777" w:rsidR="006B29F1" w:rsidRDefault="00000000">
      <w:pPr>
        <w:pStyle w:val="BodyText"/>
        <w:rPr>
          <w:rFonts w:ascii="Palatino Linotype"/>
          <w:sz w:val="20"/>
        </w:rPr>
      </w:pPr>
      <w:r>
        <w:rPr>
          <w:noProof/>
        </w:rPr>
        <mc:AlternateContent>
          <mc:Choice Requires="wpg">
            <w:drawing>
              <wp:anchor distT="0" distB="0" distL="0" distR="0" simplePos="0" relativeHeight="251651072" behindDoc="1" locked="0" layoutInCell="1" allowOverlap="1" wp14:anchorId="26C1737E" wp14:editId="712808C6">
                <wp:simplePos x="0" y="0"/>
                <wp:positionH relativeFrom="page">
                  <wp:posOffset>304800</wp:posOffset>
                </wp:positionH>
                <wp:positionV relativeFrom="page">
                  <wp:posOffset>304165</wp:posOffset>
                </wp:positionV>
                <wp:extent cx="6954520" cy="10081260"/>
                <wp:effectExtent l="0" t="0" r="0" b="0"/>
                <wp:wrapNone/>
                <wp:docPr id="66" name="Group 66"/>
                <wp:cNvGraphicFramePr/>
                <a:graphic xmlns:a="http://schemas.openxmlformats.org/drawingml/2006/main">
                  <a:graphicData uri="http://schemas.microsoft.com/office/word/2010/wordprocessingGroup">
                    <wpg:wgp>
                      <wpg:cNvGrpSpPr/>
                      <wpg:grpSpPr>
                        <a:xfrm>
                          <a:off x="0" y="0"/>
                          <a:ext cx="6954520" cy="10081260"/>
                          <a:chOff x="0" y="0"/>
                          <a:chExt cx="6954520" cy="10081260"/>
                        </a:xfrm>
                      </wpg:grpSpPr>
                      <wps:wsp>
                        <wps:cNvPr id="67" name="Graphic 67"/>
                        <wps:cNvSpPr/>
                        <wps:spPr>
                          <a:xfrm>
                            <a:off x="18288" y="18287"/>
                            <a:ext cx="18415" cy="17145"/>
                          </a:xfrm>
                          <a:custGeom>
                            <a:avLst/>
                            <a:gdLst/>
                            <a:ahLst/>
                            <a:cxnLst/>
                            <a:rect l="l" t="t" r="r" b="b"/>
                            <a:pathLst>
                              <a:path w="18415" h="17145">
                                <a:moveTo>
                                  <a:pt x="18288" y="0"/>
                                </a:moveTo>
                                <a:lnTo>
                                  <a:pt x="9144" y="0"/>
                                </a:lnTo>
                                <a:lnTo>
                                  <a:pt x="0" y="0"/>
                                </a:lnTo>
                                <a:lnTo>
                                  <a:pt x="0" y="7620"/>
                                </a:lnTo>
                                <a:lnTo>
                                  <a:pt x="0" y="16764"/>
                                </a:lnTo>
                                <a:lnTo>
                                  <a:pt x="9144" y="16764"/>
                                </a:lnTo>
                                <a:lnTo>
                                  <a:pt x="9144" y="7620"/>
                                </a:lnTo>
                                <a:lnTo>
                                  <a:pt x="18288" y="7620"/>
                                </a:lnTo>
                                <a:lnTo>
                                  <a:pt x="18288" y="0"/>
                                </a:lnTo>
                                <a:close/>
                              </a:path>
                            </a:pathLst>
                          </a:custGeom>
                          <a:solidFill>
                            <a:srgbClr val="000000"/>
                          </a:solidFill>
                        </wps:spPr>
                        <wps:bodyPr wrap="square" lIns="0" tIns="0" rIns="0" bIns="0" rtlCol="0">
                          <a:noAutofit/>
                        </wps:bodyPr>
                      </wps:wsp>
                      <wps:wsp>
                        <wps:cNvPr id="68" name="Graphic 68"/>
                        <wps:cNvSpPr/>
                        <wps:spPr>
                          <a:xfrm>
                            <a:off x="24384" y="24383"/>
                            <a:ext cx="12700" cy="10795"/>
                          </a:xfrm>
                          <a:custGeom>
                            <a:avLst/>
                            <a:gdLst/>
                            <a:ahLst/>
                            <a:cxnLst/>
                            <a:rect l="l" t="t" r="r" b="b"/>
                            <a:pathLst>
                              <a:path w="12700" h="10795">
                                <a:moveTo>
                                  <a:pt x="12192" y="0"/>
                                </a:moveTo>
                                <a:lnTo>
                                  <a:pt x="9144" y="0"/>
                                </a:lnTo>
                                <a:lnTo>
                                  <a:pt x="0" y="0"/>
                                </a:lnTo>
                                <a:lnTo>
                                  <a:pt x="0" y="7620"/>
                                </a:lnTo>
                                <a:lnTo>
                                  <a:pt x="0" y="10668"/>
                                </a:lnTo>
                                <a:lnTo>
                                  <a:pt x="9144" y="10668"/>
                                </a:lnTo>
                                <a:lnTo>
                                  <a:pt x="9144" y="7620"/>
                                </a:lnTo>
                                <a:lnTo>
                                  <a:pt x="12192" y="7620"/>
                                </a:lnTo>
                                <a:lnTo>
                                  <a:pt x="12192" y="0"/>
                                </a:lnTo>
                                <a:close/>
                              </a:path>
                            </a:pathLst>
                          </a:custGeom>
                          <a:solidFill>
                            <a:srgbClr val="FFFFFF"/>
                          </a:solidFill>
                        </wps:spPr>
                        <wps:bodyPr wrap="square" lIns="0" tIns="0" rIns="0" bIns="0" rtlCol="0">
                          <a:noAutofit/>
                        </wps:bodyPr>
                      </wps:wsp>
                      <wps:wsp>
                        <wps:cNvPr id="69" name="Graphic 69"/>
                        <wps:cNvSpPr/>
                        <wps:spPr>
                          <a:xfrm>
                            <a:off x="30480" y="18287"/>
                            <a:ext cx="6888480" cy="20320"/>
                          </a:xfrm>
                          <a:custGeom>
                            <a:avLst/>
                            <a:gdLst/>
                            <a:ahLst/>
                            <a:cxnLst/>
                            <a:rect l="l" t="t" r="r" b="b"/>
                            <a:pathLst>
                              <a:path w="6888480" h="20320">
                                <a:moveTo>
                                  <a:pt x="9144" y="10668"/>
                                </a:moveTo>
                                <a:lnTo>
                                  <a:pt x="0" y="10668"/>
                                </a:lnTo>
                                <a:lnTo>
                                  <a:pt x="0" y="19812"/>
                                </a:lnTo>
                                <a:lnTo>
                                  <a:pt x="9144" y="19812"/>
                                </a:lnTo>
                                <a:lnTo>
                                  <a:pt x="9144" y="10668"/>
                                </a:lnTo>
                                <a:close/>
                              </a:path>
                              <a:path w="6888480" h="20320">
                                <a:moveTo>
                                  <a:pt x="6888480" y="0"/>
                                </a:moveTo>
                                <a:lnTo>
                                  <a:pt x="6096" y="0"/>
                                </a:lnTo>
                                <a:lnTo>
                                  <a:pt x="6096" y="7620"/>
                                </a:lnTo>
                                <a:lnTo>
                                  <a:pt x="6888480" y="7620"/>
                                </a:lnTo>
                                <a:lnTo>
                                  <a:pt x="6888480" y="0"/>
                                </a:lnTo>
                                <a:close/>
                              </a:path>
                            </a:pathLst>
                          </a:custGeom>
                          <a:solidFill>
                            <a:srgbClr val="000000"/>
                          </a:solidFill>
                        </wps:spPr>
                        <wps:bodyPr wrap="square" lIns="0" tIns="0" rIns="0" bIns="0" rtlCol="0">
                          <a:noAutofit/>
                        </wps:bodyPr>
                      </wps:wsp>
                      <wps:wsp>
                        <wps:cNvPr id="70" name="Graphic 70"/>
                        <wps:cNvSpPr/>
                        <wps:spPr>
                          <a:xfrm>
                            <a:off x="36576" y="24383"/>
                            <a:ext cx="6882765" cy="7620"/>
                          </a:xfrm>
                          <a:custGeom>
                            <a:avLst/>
                            <a:gdLst/>
                            <a:ahLst/>
                            <a:cxnLst/>
                            <a:rect l="l" t="t" r="r" b="b"/>
                            <a:pathLst>
                              <a:path w="6882765" h="7620">
                                <a:moveTo>
                                  <a:pt x="6882383" y="0"/>
                                </a:moveTo>
                                <a:lnTo>
                                  <a:pt x="0" y="0"/>
                                </a:lnTo>
                                <a:lnTo>
                                  <a:pt x="0" y="7620"/>
                                </a:lnTo>
                                <a:lnTo>
                                  <a:pt x="6882383" y="7620"/>
                                </a:lnTo>
                                <a:lnTo>
                                  <a:pt x="6882383" y="0"/>
                                </a:lnTo>
                                <a:close/>
                              </a:path>
                            </a:pathLst>
                          </a:custGeom>
                          <a:solidFill>
                            <a:srgbClr val="FFFFFF"/>
                          </a:solidFill>
                        </wps:spPr>
                        <wps:bodyPr wrap="square" lIns="0" tIns="0" rIns="0" bIns="0" rtlCol="0">
                          <a:noAutofit/>
                        </wps:bodyPr>
                      </wps:wsp>
                      <wps:wsp>
                        <wps:cNvPr id="71" name="Graphic 71"/>
                        <wps:cNvSpPr/>
                        <wps:spPr>
                          <a:xfrm>
                            <a:off x="36576" y="18287"/>
                            <a:ext cx="6903720" cy="20320"/>
                          </a:xfrm>
                          <a:custGeom>
                            <a:avLst/>
                            <a:gdLst/>
                            <a:ahLst/>
                            <a:cxnLst/>
                            <a:rect l="l" t="t" r="r" b="b"/>
                            <a:pathLst>
                              <a:path w="6903720" h="20320">
                                <a:moveTo>
                                  <a:pt x="6882384" y="10668"/>
                                </a:moveTo>
                                <a:lnTo>
                                  <a:pt x="0" y="10668"/>
                                </a:lnTo>
                                <a:lnTo>
                                  <a:pt x="0" y="19812"/>
                                </a:lnTo>
                                <a:lnTo>
                                  <a:pt x="6882384" y="19812"/>
                                </a:lnTo>
                                <a:lnTo>
                                  <a:pt x="6882384" y="10668"/>
                                </a:lnTo>
                                <a:close/>
                              </a:path>
                              <a:path w="6903720" h="20320">
                                <a:moveTo>
                                  <a:pt x="6903720" y="0"/>
                                </a:moveTo>
                                <a:lnTo>
                                  <a:pt x="6900672" y="0"/>
                                </a:lnTo>
                                <a:lnTo>
                                  <a:pt x="6894576" y="0"/>
                                </a:lnTo>
                                <a:lnTo>
                                  <a:pt x="6882384" y="0"/>
                                </a:lnTo>
                                <a:lnTo>
                                  <a:pt x="6882384" y="7620"/>
                                </a:lnTo>
                                <a:lnTo>
                                  <a:pt x="6894576" y="7620"/>
                                </a:lnTo>
                                <a:lnTo>
                                  <a:pt x="6894576" y="16764"/>
                                </a:lnTo>
                                <a:lnTo>
                                  <a:pt x="6903720" y="16764"/>
                                </a:lnTo>
                                <a:lnTo>
                                  <a:pt x="6903720" y="0"/>
                                </a:lnTo>
                                <a:close/>
                              </a:path>
                            </a:pathLst>
                          </a:custGeom>
                          <a:solidFill>
                            <a:srgbClr val="000000"/>
                          </a:solidFill>
                        </wps:spPr>
                        <wps:bodyPr wrap="square" lIns="0" tIns="0" rIns="0" bIns="0" rtlCol="0">
                          <a:noAutofit/>
                        </wps:bodyPr>
                      </wps:wsp>
                      <wps:wsp>
                        <wps:cNvPr id="72" name="Graphic 72"/>
                        <wps:cNvSpPr/>
                        <wps:spPr>
                          <a:xfrm>
                            <a:off x="6925056" y="24383"/>
                            <a:ext cx="9525" cy="10795"/>
                          </a:xfrm>
                          <a:custGeom>
                            <a:avLst/>
                            <a:gdLst/>
                            <a:ahLst/>
                            <a:cxnLst/>
                            <a:rect l="l" t="t" r="r" b="b"/>
                            <a:pathLst>
                              <a:path w="9525" h="10795">
                                <a:moveTo>
                                  <a:pt x="9144" y="0"/>
                                </a:moveTo>
                                <a:lnTo>
                                  <a:pt x="0" y="0"/>
                                </a:lnTo>
                                <a:lnTo>
                                  <a:pt x="0" y="10668"/>
                                </a:lnTo>
                                <a:lnTo>
                                  <a:pt x="9144" y="10668"/>
                                </a:lnTo>
                                <a:lnTo>
                                  <a:pt x="9144" y="0"/>
                                </a:lnTo>
                                <a:close/>
                              </a:path>
                            </a:pathLst>
                          </a:custGeom>
                          <a:solidFill>
                            <a:srgbClr val="FFFFFF"/>
                          </a:solidFill>
                        </wps:spPr>
                        <wps:bodyPr wrap="square" lIns="0" tIns="0" rIns="0" bIns="0" rtlCol="0">
                          <a:noAutofit/>
                        </wps:bodyPr>
                      </wps:wsp>
                      <wps:wsp>
                        <wps:cNvPr id="73" name="Graphic 73"/>
                        <wps:cNvSpPr/>
                        <wps:spPr>
                          <a:xfrm>
                            <a:off x="18288" y="28955"/>
                            <a:ext cx="6910070" cy="10038715"/>
                          </a:xfrm>
                          <a:custGeom>
                            <a:avLst/>
                            <a:gdLst/>
                            <a:ahLst/>
                            <a:cxnLst/>
                            <a:rect l="l" t="t" r="r" b="b"/>
                            <a:pathLst>
                              <a:path w="6910070" h="10038715">
                                <a:moveTo>
                                  <a:pt x="18288" y="10029444"/>
                                </a:moveTo>
                                <a:lnTo>
                                  <a:pt x="9144" y="10029444"/>
                                </a:lnTo>
                                <a:lnTo>
                                  <a:pt x="9144" y="10017252"/>
                                </a:lnTo>
                                <a:lnTo>
                                  <a:pt x="0" y="10017252"/>
                                </a:lnTo>
                                <a:lnTo>
                                  <a:pt x="0" y="10029444"/>
                                </a:lnTo>
                                <a:lnTo>
                                  <a:pt x="0" y="10035540"/>
                                </a:lnTo>
                                <a:lnTo>
                                  <a:pt x="0" y="10038588"/>
                                </a:lnTo>
                                <a:lnTo>
                                  <a:pt x="18288" y="10038588"/>
                                </a:lnTo>
                                <a:lnTo>
                                  <a:pt x="18288" y="10029444"/>
                                </a:lnTo>
                                <a:close/>
                              </a:path>
                              <a:path w="6910070" h="1003871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noAutofit/>
                        </wps:bodyPr>
                      </wps:wsp>
                      <wps:wsp>
                        <wps:cNvPr id="74" name="Graphic 74"/>
                        <wps:cNvSpPr/>
                        <wps:spPr>
                          <a:xfrm>
                            <a:off x="24383" y="10052304"/>
                            <a:ext cx="12700" cy="9525"/>
                          </a:xfrm>
                          <a:custGeom>
                            <a:avLst/>
                            <a:gdLst/>
                            <a:ahLst/>
                            <a:cxnLst/>
                            <a:rect l="l" t="t" r="r" b="b"/>
                            <a:pathLst>
                              <a:path w="12700" h="9525">
                                <a:moveTo>
                                  <a:pt x="12191" y="0"/>
                                </a:moveTo>
                                <a:lnTo>
                                  <a:pt x="0" y="0"/>
                                </a:lnTo>
                                <a:lnTo>
                                  <a:pt x="0" y="9143"/>
                                </a:lnTo>
                                <a:lnTo>
                                  <a:pt x="12191" y="9143"/>
                                </a:lnTo>
                                <a:lnTo>
                                  <a:pt x="12191" y="0"/>
                                </a:lnTo>
                                <a:close/>
                              </a:path>
                            </a:pathLst>
                          </a:custGeom>
                          <a:solidFill>
                            <a:srgbClr val="FFFFFF"/>
                          </a:solidFill>
                        </wps:spPr>
                        <wps:bodyPr wrap="square" lIns="0" tIns="0" rIns="0" bIns="0" rtlCol="0">
                          <a:noAutofit/>
                        </wps:bodyPr>
                      </wps:wsp>
                      <wps:wsp>
                        <wps:cNvPr id="75" name="Graphic 75"/>
                        <wps:cNvSpPr/>
                        <wps:spPr>
                          <a:xfrm>
                            <a:off x="30480" y="10046207"/>
                            <a:ext cx="6887209" cy="35560"/>
                          </a:xfrm>
                          <a:custGeom>
                            <a:avLst/>
                            <a:gdLst/>
                            <a:ahLst/>
                            <a:cxnLst/>
                            <a:rect l="l" t="t" r="r" b="b"/>
                            <a:pathLst>
                              <a:path w="6887209" h="35560">
                                <a:moveTo>
                                  <a:pt x="9144" y="0"/>
                                </a:moveTo>
                                <a:lnTo>
                                  <a:pt x="0" y="0"/>
                                </a:lnTo>
                                <a:lnTo>
                                  <a:pt x="0" y="9144"/>
                                </a:lnTo>
                                <a:lnTo>
                                  <a:pt x="9144" y="9144"/>
                                </a:lnTo>
                                <a:lnTo>
                                  <a:pt x="9144" y="0"/>
                                </a:lnTo>
                                <a:close/>
                              </a:path>
                              <a:path w="6887209" h="35560">
                                <a:moveTo>
                                  <a:pt x="6886956" y="12192"/>
                                </a:moveTo>
                                <a:lnTo>
                                  <a:pt x="6096" y="12192"/>
                                </a:lnTo>
                                <a:lnTo>
                                  <a:pt x="6096" y="18288"/>
                                </a:lnTo>
                                <a:lnTo>
                                  <a:pt x="6096" y="21336"/>
                                </a:lnTo>
                                <a:lnTo>
                                  <a:pt x="6096" y="35052"/>
                                </a:lnTo>
                                <a:lnTo>
                                  <a:pt x="6886956" y="35052"/>
                                </a:lnTo>
                                <a:lnTo>
                                  <a:pt x="6886956" y="21336"/>
                                </a:lnTo>
                                <a:lnTo>
                                  <a:pt x="6886956" y="18288"/>
                                </a:lnTo>
                                <a:lnTo>
                                  <a:pt x="6886956" y="12192"/>
                                </a:lnTo>
                                <a:close/>
                              </a:path>
                            </a:pathLst>
                          </a:custGeom>
                          <a:solidFill>
                            <a:srgbClr val="000000"/>
                          </a:solidFill>
                        </wps:spPr>
                        <wps:bodyPr wrap="square" lIns="0" tIns="0" rIns="0" bIns="0" rtlCol="0">
                          <a:noAutofit/>
                        </wps:bodyPr>
                      </wps:wsp>
                      <wps:wsp>
                        <wps:cNvPr id="76" name="Graphic 76"/>
                        <wps:cNvSpPr/>
                        <wps:spPr>
                          <a:xfrm>
                            <a:off x="36576" y="10052304"/>
                            <a:ext cx="6880859" cy="9525"/>
                          </a:xfrm>
                          <a:custGeom>
                            <a:avLst/>
                            <a:gdLst/>
                            <a:ahLst/>
                            <a:cxnLst/>
                            <a:rect l="l" t="t" r="r" b="b"/>
                            <a:pathLst>
                              <a:path w="6880859" h="9525">
                                <a:moveTo>
                                  <a:pt x="6880859" y="0"/>
                                </a:moveTo>
                                <a:lnTo>
                                  <a:pt x="0" y="0"/>
                                </a:lnTo>
                                <a:lnTo>
                                  <a:pt x="0" y="9143"/>
                                </a:lnTo>
                                <a:lnTo>
                                  <a:pt x="6880859" y="9143"/>
                                </a:lnTo>
                                <a:lnTo>
                                  <a:pt x="6880859" y="0"/>
                                </a:lnTo>
                                <a:close/>
                              </a:path>
                            </a:pathLst>
                          </a:custGeom>
                          <a:solidFill>
                            <a:srgbClr val="FFFFFF"/>
                          </a:solidFill>
                        </wps:spPr>
                        <wps:bodyPr wrap="square" lIns="0" tIns="0" rIns="0" bIns="0" rtlCol="0">
                          <a:noAutofit/>
                        </wps:bodyPr>
                      </wps:wsp>
                      <wps:wsp>
                        <wps:cNvPr id="77" name="Graphic 77"/>
                        <wps:cNvSpPr/>
                        <wps:spPr>
                          <a:xfrm>
                            <a:off x="0" y="0"/>
                            <a:ext cx="6954520" cy="10081260"/>
                          </a:xfrm>
                          <a:custGeom>
                            <a:avLst/>
                            <a:gdLst/>
                            <a:ahLst/>
                            <a:cxnLst/>
                            <a:rect l="l" t="t" r="r" b="b"/>
                            <a:pathLst>
                              <a:path w="6954520" h="10081260">
                                <a:moveTo>
                                  <a:pt x="6926580" y="10046208"/>
                                </a:moveTo>
                                <a:lnTo>
                                  <a:pt x="6917436" y="10046208"/>
                                </a:lnTo>
                                <a:lnTo>
                                  <a:pt x="36576" y="10046208"/>
                                </a:lnTo>
                                <a:lnTo>
                                  <a:pt x="36576" y="10055352"/>
                                </a:lnTo>
                                <a:lnTo>
                                  <a:pt x="6917436" y="10055352"/>
                                </a:lnTo>
                                <a:lnTo>
                                  <a:pt x="6926580" y="10055352"/>
                                </a:lnTo>
                                <a:lnTo>
                                  <a:pt x="6926580" y="10046208"/>
                                </a:lnTo>
                                <a:close/>
                              </a:path>
                              <a:path w="6954520" h="10081260">
                                <a:moveTo>
                                  <a:pt x="6954012" y="10046208"/>
                                </a:moveTo>
                                <a:lnTo>
                                  <a:pt x="6953999" y="6096"/>
                                </a:lnTo>
                                <a:lnTo>
                                  <a:pt x="6953999" y="0"/>
                                </a:lnTo>
                                <a:lnTo>
                                  <a:pt x="6947916" y="0"/>
                                </a:lnTo>
                                <a:lnTo>
                                  <a:pt x="6096" y="0"/>
                                </a:lnTo>
                                <a:lnTo>
                                  <a:pt x="0" y="0"/>
                                </a:lnTo>
                                <a:lnTo>
                                  <a:pt x="0" y="6096"/>
                                </a:lnTo>
                                <a:lnTo>
                                  <a:pt x="0" y="10075164"/>
                                </a:lnTo>
                                <a:lnTo>
                                  <a:pt x="6096" y="10075164"/>
                                </a:lnTo>
                                <a:lnTo>
                                  <a:pt x="6096" y="6096"/>
                                </a:lnTo>
                                <a:lnTo>
                                  <a:pt x="6947916" y="6096"/>
                                </a:lnTo>
                                <a:lnTo>
                                  <a:pt x="6947916" y="10046208"/>
                                </a:lnTo>
                                <a:lnTo>
                                  <a:pt x="6938772" y="10046208"/>
                                </a:lnTo>
                                <a:lnTo>
                                  <a:pt x="6935724" y="10046208"/>
                                </a:lnTo>
                                <a:lnTo>
                                  <a:pt x="6929628" y="10046208"/>
                                </a:lnTo>
                                <a:lnTo>
                                  <a:pt x="6929628" y="10058400"/>
                                </a:lnTo>
                                <a:lnTo>
                                  <a:pt x="6917436" y="10058400"/>
                                </a:lnTo>
                                <a:lnTo>
                                  <a:pt x="6917436" y="10064496"/>
                                </a:lnTo>
                                <a:lnTo>
                                  <a:pt x="6917436" y="10067544"/>
                                </a:lnTo>
                                <a:lnTo>
                                  <a:pt x="6917436" y="10075177"/>
                                </a:lnTo>
                                <a:lnTo>
                                  <a:pt x="6096" y="10075177"/>
                                </a:lnTo>
                                <a:lnTo>
                                  <a:pt x="0" y="10075177"/>
                                </a:lnTo>
                                <a:lnTo>
                                  <a:pt x="0" y="10081260"/>
                                </a:lnTo>
                                <a:lnTo>
                                  <a:pt x="6096" y="10081260"/>
                                </a:lnTo>
                                <a:lnTo>
                                  <a:pt x="6917436" y="10081260"/>
                                </a:lnTo>
                                <a:lnTo>
                                  <a:pt x="6935724" y="10081260"/>
                                </a:lnTo>
                                <a:lnTo>
                                  <a:pt x="6947916" y="10081260"/>
                                </a:lnTo>
                                <a:lnTo>
                                  <a:pt x="6953999" y="10081260"/>
                                </a:lnTo>
                                <a:lnTo>
                                  <a:pt x="6954012" y="10064496"/>
                                </a:lnTo>
                                <a:lnTo>
                                  <a:pt x="6954012" y="10046208"/>
                                </a:lnTo>
                                <a:close/>
                              </a:path>
                            </a:pathLst>
                          </a:custGeom>
                          <a:solidFill>
                            <a:srgbClr val="000000"/>
                          </a:solidFill>
                        </wps:spPr>
                        <wps:bodyPr wrap="square" lIns="0" tIns="0" rIns="0" bIns="0" rtlCol="0">
                          <a:noAutofit/>
                        </wps:bodyPr>
                      </wps:wsp>
                    </wpg:wgp>
                  </a:graphicData>
                </a:graphic>
              </wp:anchor>
            </w:drawing>
          </mc:Choice>
          <mc:Fallback>
            <w:pict>
              <v:group w14:anchorId="38370E8D" id="Group 66" o:spid="_x0000_s1026" style="position:absolute;margin-left:24pt;margin-top:23.95pt;width:547.6pt;height:793.8pt;z-index:-251665408;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">
                <v:shape id="Graphic 67" o:spid="_x0000_s1027" style="position:absolute;left:182;top:182;width:185;height:172;visibility:visible;mso-wrap-style:square;v-text-anchor:top" coordsize="18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" path="m18288,l9144,,,,,7620r,9144l9144,16764r,-9144l18288,7620,18288,xe" fillcolor="black" stroked="f">
                  <v:path arrowok="t"/>
                </v:shape>
                <v:shape id="Graphic 68" o:spid="_x0000_s1028" style="position:absolute;left:243;top:243;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" path="m12192,l9144,,,,,7620r,3048l9144,10668r,-3048l12192,7620,12192,xe" stroked="f">
                  <v:path arrowok="t"/>
                </v:shape>
                <v:shape id="Graphic 69" o:spid="_x0000_s1029" style="position:absolute;left:304;top:182;width:68885;height:204;visibility:visible;mso-wrap-style:square;v-text-anchor:top" coordsize="68884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" path="m9144,10668l,10668r,9144l9144,19812r,-9144xem6888480,l6096,r,7620l6888480,7620r,-7620xe" fillcolor="black" stroked="f">
                  <v:path arrowok="t"/>
                </v:shape>
                <v:shape id="Graphic 70" o:spid="_x0000_s1030" style="position:absolute;left:365;top:243;width:68828;height:77;visibility:visible;mso-wrap-style:square;v-text-anchor:top" coordsize="6882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" path="m6882383,l,,,7620r6882383,l6882383,xe" stroked="f">
                  <v:path arrowok="t"/>
                </v:shape>
                <v:shape id="Graphic 71" o:spid="_x0000_s1031" style="position:absolute;left:365;top:182;width:69037;height:204;visibility:visible;mso-wrap-style:square;v-text-anchor:top" coordsize="6903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" path="m6882384,10668l,10668r,9144l6882384,19812r,-9144xem6903720,r-3048,l6894576,r-12192,l6882384,7620r12192,l6894576,16764r9144,l6903720,xe" fillcolor="black" stroked="f">
                  <v:path arrowok="t"/>
                </v:shape>
                <v:shape id="Graphic 72" o:spid="_x0000_s1032" style="position:absolute;left:69250;top:243;width:95;height:108;visibility:visible;mso-wrap-style:square;v-text-anchor:top" coordsize="95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" path="m9144,l,,,10668r9144,l9144,xe" stroked="f">
                  <v:path arrowok="t"/>
                </v:shape>
                <v:shape id="Graphic 73" o:spid="_x0000_s1033" style="position:absolute;left:182;top:289;width:69101;height:100387;visibility:visible;mso-wrap-style:square;v-text-anchor:top" coordsize="6910070,100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" path="m18288,10029444r-9144,l9144,10017252r-9144,l,10029444r,6096l,10038588r18288,l18288,10029444xem6909816,r-9144,l6900672,9144r9144,l6909816,xe" fillcolor="black" stroked="f">
                  <v:path arrowok="t"/>
                </v:shape>
                <v:shape id="Graphic 74" o:spid="_x0000_s1034" style="position:absolute;left:243;top:100523;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" path="m12191,l,,,9143r12191,l12191,xe" stroked="f">
                  <v:path arrowok="t"/>
                </v:shape>
                <v:shape id="Graphic 75" o:spid="_x0000_s1035" style="position:absolute;left:304;top:100462;width:68872;height:355;visibility:visible;mso-wrap-style:square;v-text-anchor:top" coordsize="688720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" path="m9144,l,,,9144r9144,l9144,xem6886956,12192r-6880860,l6096,18288r,3048l6096,35052r6880860,l6886956,21336r,-3048l6886956,12192xe" fillcolor="black" stroked="f">
                  <v:path arrowok="t"/>
                </v:shape>
                <v:shape id="Graphic 76" o:spid="_x0000_s1036" style="position:absolute;left:365;top:100523;width:68809;height:95;visibility:visible;mso-wrap-style:square;v-text-anchor:top" coordsize="68808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" path="m6880859,l,,,9143r6880859,l6880859,xe" stroked="f">
                  <v:path arrowok="t"/>
                </v:shape>
                <v:shape id="Graphic 77" o:spid="_x0000_s1037" style="position:absolute;width:69545;height:100812;visibility:visible;mso-wrap-style:square;v-text-anchor:top" coordsize="6954520,100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" path="m6926580,10046208r-9144,l36576,10046208r,9144l6917436,10055352r9144,l6926580,10046208xem6954012,10046208l6953999,6096r,-6096l6947916,,6096,,,,,6096,,10075164r6096,l6096,6096r6941820,l6947916,10046208r-9144,l6935724,10046208r-6096,l6929628,10058400r-12192,l6917436,10064496r,3048l6917436,10075177r-6911340,l,10075177r,6083l6096,10081260r6911340,l6935724,10081260r12192,l6953999,10081260r13,-16764l6954012,10046208xe" fillcolor="black" stroked="f">
                  <v:path arrowok="t"/>
                </v:shape>
                <w10:wrap anchorx="page" anchory="page"/>
              </v:group>
            </w:pict>
          </mc:Fallback>
        </mc:AlternateContent>
      </w:r>
    </w:p>
    <w:p w14:paraId="03BD17DF" w14:textId="77777777" w:rsidR="006B29F1" w:rsidRDefault="006B29F1">
      <w:pPr>
        <w:pStyle w:val="BodyText"/>
        <w:spacing w:before="185" w:after="1"/>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0F421D04" w14:textId="77777777">
        <w:trPr>
          <w:trHeight w:val="270"/>
        </w:trPr>
        <w:tc>
          <w:tcPr>
            <w:tcW w:w="1817" w:type="dxa"/>
          </w:tcPr>
          <w:p w14:paraId="08498900" w14:textId="77777777" w:rsidR="006B29F1" w:rsidRDefault="00000000">
            <w:pPr>
              <w:pStyle w:val="TableParagraph"/>
              <w:spacing w:line="206" w:lineRule="exact"/>
              <w:ind w:left="110"/>
              <w:rPr>
                <w:b/>
                <w:sz w:val="18"/>
              </w:rPr>
            </w:pPr>
            <w:r>
              <w:rPr>
                <w:b/>
                <w:spacing w:val="-2"/>
                <w:sz w:val="18"/>
              </w:rPr>
              <w:t>Title</w:t>
            </w:r>
          </w:p>
        </w:tc>
        <w:tc>
          <w:tcPr>
            <w:tcW w:w="288" w:type="dxa"/>
          </w:tcPr>
          <w:p w14:paraId="08198751" w14:textId="77777777" w:rsidR="006B29F1" w:rsidRDefault="00000000">
            <w:pPr>
              <w:pStyle w:val="TableParagraph"/>
              <w:spacing w:line="206" w:lineRule="exact"/>
              <w:jc w:val="center"/>
              <w:rPr>
                <w:b/>
                <w:sz w:val="18"/>
              </w:rPr>
            </w:pPr>
            <w:r>
              <w:rPr>
                <w:b/>
                <w:spacing w:val="-10"/>
                <w:sz w:val="18"/>
              </w:rPr>
              <w:t>:</w:t>
            </w:r>
          </w:p>
        </w:tc>
        <w:tc>
          <w:tcPr>
            <w:tcW w:w="8304" w:type="dxa"/>
          </w:tcPr>
          <w:p w14:paraId="5668D862" w14:textId="77777777" w:rsidR="006B29F1" w:rsidRDefault="00000000">
            <w:pPr>
              <w:pStyle w:val="TableParagraph"/>
              <w:spacing w:before="45"/>
              <w:ind w:left="105"/>
              <w:rPr>
                <w:b/>
                <w:sz w:val="16"/>
              </w:rPr>
            </w:pPr>
            <w:r>
              <w:rPr>
                <w:b/>
                <w:sz w:val="16"/>
              </w:rPr>
              <w:t>RNG</w:t>
            </w:r>
            <w:r>
              <w:rPr>
                <w:b/>
                <w:spacing w:val="-4"/>
                <w:sz w:val="16"/>
              </w:rPr>
              <w:t xml:space="preserve"> </w:t>
            </w:r>
            <w:r>
              <w:rPr>
                <w:b/>
                <w:spacing w:val="-2"/>
                <w:sz w:val="16"/>
              </w:rPr>
              <w:t>EXPORTS</w:t>
            </w:r>
          </w:p>
        </w:tc>
      </w:tr>
      <w:tr w:rsidR="006B29F1" w14:paraId="239ADE15" w14:textId="77777777">
        <w:trPr>
          <w:trHeight w:val="530"/>
        </w:trPr>
        <w:tc>
          <w:tcPr>
            <w:tcW w:w="1817" w:type="dxa"/>
          </w:tcPr>
          <w:p w14:paraId="765FEE21" w14:textId="77777777" w:rsidR="006B29F1" w:rsidRDefault="00000000">
            <w:pPr>
              <w:pStyle w:val="TableParagraph"/>
              <w:tabs>
                <w:tab w:val="left" w:pos="1658"/>
              </w:tabs>
              <w:spacing w:before="45" w:line="219" w:lineRule="exact"/>
              <w:ind w:left="105" w:right="-15"/>
              <w:rPr>
                <w:b/>
                <w:sz w:val="18"/>
              </w:rPr>
            </w:pPr>
            <w:r>
              <w:rPr>
                <w:b/>
                <w:spacing w:val="-4"/>
                <w:sz w:val="18"/>
              </w:rPr>
              <w:t>Tools</w:t>
            </w:r>
            <w:r>
              <w:rPr>
                <w:b/>
                <w:sz w:val="18"/>
              </w:rPr>
              <w:tab/>
            </w:r>
            <w:r>
              <w:rPr>
                <w:b/>
                <w:spacing w:val="-10"/>
                <w:sz w:val="18"/>
              </w:rPr>
              <w:t>&amp;</w:t>
            </w:r>
          </w:p>
          <w:p w14:paraId="593F535C" w14:textId="77777777" w:rsidR="006B29F1" w:rsidRDefault="00000000">
            <w:pPr>
              <w:pStyle w:val="TableParagraph"/>
              <w:spacing w:before="0"/>
              <w:ind w:left="110"/>
              <w:rPr>
                <w:b/>
                <w:sz w:val="18"/>
              </w:rPr>
            </w:pPr>
            <w:r>
              <w:rPr>
                <w:b/>
                <w:spacing w:val="-2"/>
                <w:sz w:val="18"/>
              </w:rPr>
              <w:t>Technologies</w:t>
            </w:r>
          </w:p>
        </w:tc>
        <w:tc>
          <w:tcPr>
            <w:tcW w:w="288" w:type="dxa"/>
          </w:tcPr>
          <w:p w14:paraId="6D6DD57F" w14:textId="77777777" w:rsidR="006B29F1" w:rsidRDefault="00000000">
            <w:pPr>
              <w:pStyle w:val="TableParagraph"/>
              <w:spacing w:before="45"/>
              <w:jc w:val="center"/>
              <w:rPr>
                <w:b/>
                <w:sz w:val="18"/>
              </w:rPr>
            </w:pPr>
            <w:r>
              <w:rPr>
                <w:b/>
                <w:spacing w:val="-10"/>
                <w:sz w:val="18"/>
              </w:rPr>
              <w:t>:</w:t>
            </w:r>
          </w:p>
        </w:tc>
        <w:tc>
          <w:tcPr>
            <w:tcW w:w="8304" w:type="dxa"/>
          </w:tcPr>
          <w:p w14:paraId="29A46A9D" w14:textId="77777777" w:rsidR="006B29F1" w:rsidRDefault="00000000">
            <w:pPr>
              <w:pStyle w:val="TableParagraph"/>
              <w:spacing w:before="45"/>
              <w:ind w:left="105"/>
              <w:rPr>
                <w:sz w:val="18"/>
              </w:rPr>
            </w:pPr>
            <w:r>
              <w:rPr>
                <w:sz w:val="18"/>
              </w:rPr>
              <w:t>Asp.Net</w:t>
            </w:r>
            <w:r>
              <w:rPr>
                <w:spacing w:val="-4"/>
                <w:sz w:val="18"/>
              </w:rPr>
              <w:t xml:space="preserve"> </w:t>
            </w:r>
            <w:r>
              <w:rPr>
                <w:sz w:val="18"/>
              </w:rPr>
              <w:t>with</w:t>
            </w:r>
            <w:r>
              <w:rPr>
                <w:spacing w:val="-3"/>
                <w:sz w:val="18"/>
              </w:rPr>
              <w:t xml:space="preserve"> </w:t>
            </w:r>
            <w:r>
              <w:rPr>
                <w:sz w:val="18"/>
              </w:rPr>
              <w:t>c#,</w:t>
            </w:r>
            <w:r>
              <w:rPr>
                <w:spacing w:val="-2"/>
                <w:sz w:val="18"/>
              </w:rPr>
              <w:t xml:space="preserve"> VB.Net , </w:t>
            </w:r>
            <w:r>
              <w:rPr>
                <w:sz w:val="18"/>
              </w:rPr>
              <w:t>SQL</w:t>
            </w:r>
            <w:r>
              <w:rPr>
                <w:spacing w:val="-1"/>
                <w:sz w:val="18"/>
              </w:rPr>
              <w:t xml:space="preserve"> </w:t>
            </w:r>
            <w:r>
              <w:rPr>
                <w:sz w:val="18"/>
              </w:rPr>
              <w:t>Server</w:t>
            </w:r>
            <w:r>
              <w:rPr>
                <w:spacing w:val="-2"/>
                <w:sz w:val="18"/>
              </w:rPr>
              <w:t xml:space="preserve"> </w:t>
            </w:r>
            <w:r>
              <w:rPr>
                <w:spacing w:val="-4"/>
                <w:sz w:val="18"/>
              </w:rPr>
              <w:t>2014</w:t>
            </w:r>
          </w:p>
        </w:tc>
      </w:tr>
      <w:tr w:rsidR="006B29F1" w14:paraId="0D0BC45F" w14:textId="77777777">
        <w:trPr>
          <w:trHeight w:val="530"/>
        </w:trPr>
        <w:tc>
          <w:tcPr>
            <w:tcW w:w="1817" w:type="dxa"/>
          </w:tcPr>
          <w:p w14:paraId="07468554" w14:textId="77777777" w:rsidR="006B29F1" w:rsidRDefault="00000000">
            <w:pPr>
              <w:pStyle w:val="TableParagraph"/>
              <w:spacing w:before="42"/>
              <w:ind w:left="110"/>
              <w:rPr>
                <w:b/>
                <w:sz w:val="18"/>
              </w:rPr>
            </w:pPr>
            <w:r>
              <w:rPr>
                <w:b/>
                <w:spacing w:val="-2"/>
                <w:sz w:val="18"/>
              </w:rPr>
              <w:t>Responsibilities</w:t>
            </w:r>
          </w:p>
        </w:tc>
        <w:tc>
          <w:tcPr>
            <w:tcW w:w="288" w:type="dxa"/>
          </w:tcPr>
          <w:p w14:paraId="377595BF" w14:textId="77777777" w:rsidR="006B29F1" w:rsidRDefault="00000000">
            <w:pPr>
              <w:pStyle w:val="TableParagraph"/>
              <w:spacing w:before="42"/>
              <w:jc w:val="center"/>
              <w:rPr>
                <w:b/>
                <w:sz w:val="18"/>
              </w:rPr>
            </w:pPr>
            <w:r>
              <w:rPr>
                <w:b/>
                <w:spacing w:val="-10"/>
                <w:sz w:val="18"/>
              </w:rPr>
              <w:t>:</w:t>
            </w:r>
          </w:p>
        </w:tc>
        <w:tc>
          <w:tcPr>
            <w:tcW w:w="8304" w:type="dxa"/>
          </w:tcPr>
          <w:p w14:paraId="34FE9D00" w14:textId="77777777" w:rsidR="006B29F1" w:rsidRDefault="00000000">
            <w:pPr>
              <w:pStyle w:val="TableParagraph"/>
              <w:numPr>
                <w:ilvl w:val="0"/>
                <w:numId w:val="9"/>
              </w:numPr>
              <w:tabs>
                <w:tab w:val="left" w:pos="296"/>
              </w:tabs>
              <w:spacing w:before="40"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26D9CFF5" w14:textId="77777777" w:rsidR="006B29F1" w:rsidRDefault="00000000">
            <w:pPr>
              <w:pStyle w:val="TableParagraph"/>
              <w:numPr>
                <w:ilvl w:val="0"/>
                <w:numId w:val="9"/>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04AEB853" w14:textId="77777777">
        <w:trPr>
          <w:trHeight w:val="1182"/>
        </w:trPr>
        <w:tc>
          <w:tcPr>
            <w:tcW w:w="1817" w:type="dxa"/>
          </w:tcPr>
          <w:p w14:paraId="1779263D" w14:textId="77777777" w:rsidR="006B29F1" w:rsidRDefault="00000000">
            <w:pPr>
              <w:pStyle w:val="TableParagraph"/>
              <w:spacing w:before="42"/>
              <w:ind w:left="110"/>
              <w:rPr>
                <w:b/>
                <w:sz w:val="18"/>
              </w:rPr>
            </w:pPr>
            <w:r>
              <w:rPr>
                <w:b/>
                <w:spacing w:val="-2"/>
                <w:sz w:val="18"/>
              </w:rPr>
              <w:t>Synopsis</w:t>
            </w:r>
          </w:p>
        </w:tc>
        <w:tc>
          <w:tcPr>
            <w:tcW w:w="288" w:type="dxa"/>
          </w:tcPr>
          <w:p w14:paraId="1DBCAEB4" w14:textId="77777777" w:rsidR="006B29F1" w:rsidRDefault="00000000">
            <w:pPr>
              <w:pStyle w:val="TableParagraph"/>
              <w:spacing w:before="42"/>
              <w:jc w:val="center"/>
              <w:rPr>
                <w:b/>
                <w:sz w:val="18"/>
              </w:rPr>
            </w:pPr>
            <w:r>
              <w:rPr>
                <w:b/>
                <w:spacing w:val="-10"/>
                <w:sz w:val="18"/>
              </w:rPr>
              <w:t>:</w:t>
            </w:r>
          </w:p>
        </w:tc>
        <w:tc>
          <w:tcPr>
            <w:tcW w:w="8304" w:type="dxa"/>
          </w:tcPr>
          <w:p w14:paraId="6A87003C" w14:textId="77777777" w:rsidR="006B29F1" w:rsidRDefault="00000000">
            <w:pPr>
              <w:pStyle w:val="TableParagraph"/>
              <w:spacing w:before="73" w:line="247" w:lineRule="auto"/>
              <w:ind w:left="345" w:right="91" w:hanging="34"/>
              <w:jc w:val="both"/>
              <w:rPr>
                <w:sz w:val="18"/>
              </w:rPr>
            </w:pPr>
            <w:r>
              <w:rPr>
                <w:noProof/>
              </w:rPr>
              <mc:AlternateContent>
                <mc:Choice Requires="wpg">
                  <w:drawing>
                    <wp:anchor distT="0" distB="0" distL="0" distR="0" simplePos="0" relativeHeight="251652096" behindDoc="1" locked="0" layoutInCell="1" allowOverlap="1" wp14:anchorId="37433DB3" wp14:editId="27E5994E">
                      <wp:simplePos x="0" y="0"/>
                      <wp:positionH relativeFrom="column">
                        <wp:posOffset>66675</wp:posOffset>
                      </wp:positionH>
                      <wp:positionV relativeFrom="paragraph">
                        <wp:posOffset>25400</wp:posOffset>
                      </wp:positionV>
                      <wp:extent cx="165100" cy="167640"/>
                      <wp:effectExtent l="0" t="0" r="0" b="0"/>
                      <wp:wrapNone/>
                      <wp:docPr id="78" name="Group 78"/>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79" name="Image 79"/>
                                <pic:cNvPicPr/>
                              </pic:nvPicPr>
                              <pic:blipFill>
                                <a:blip r:embed="rId8" cstate="print"/>
                                <a:stretch>
                                  <a:fillRect/>
                                </a:stretch>
                              </pic:blipFill>
                              <pic:spPr>
                                <a:xfrm>
                                  <a:off x="0" y="0"/>
                                  <a:ext cx="164591" cy="167640"/>
                                </a:xfrm>
                                <a:prstGeom prst="rect">
                                  <a:avLst/>
                                </a:prstGeom>
                              </pic:spPr>
                            </pic:pic>
                          </wpg:wgp>
                        </a:graphicData>
                      </a:graphic>
                    </wp:anchor>
                  </w:drawing>
                </mc:Choice>
                <mc:Fallback>
                  <w:pict>
                    <v:group w14:anchorId="63484E15" id="Group 78" o:spid="_x0000_s1026" style="position:absolute;margin-left:5.25pt;margin-top:2pt;width:13pt;height:13.2pt;z-index:-251664384;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">
                      <v:shape id="Image 79" o:spid="_x0000_s1027" type="#_x0000_t75" style="position:absolute;width:164591;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">
                        <v:imagedata r:id="rId9" o:title=""/>
                      </v:shape>
                    </v:group>
                  </w:pict>
                </mc:Fallback>
              </mc:AlternateContent>
            </w:r>
            <w:r>
              <w:rPr>
                <w:sz w:val="18"/>
              </w:rPr>
              <w:t>RNG Export is basically manufacturing company which is also import export of their products</w:t>
            </w:r>
            <w:r>
              <w:rPr>
                <w:spacing w:val="-16"/>
                <w:sz w:val="18"/>
              </w:rPr>
              <w:t xml:space="preserve"> </w:t>
            </w:r>
            <w:r>
              <w:rPr>
                <w:sz w:val="18"/>
              </w:rPr>
              <w:t>outside</w:t>
            </w:r>
            <w:r>
              <w:rPr>
                <w:spacing w:val="-16"/>
                <w:sz w:val="18"/>
              </w:rPr>
              <w:t xml:space="preserve"> </w:t>
            </w:r>
            <w:r>
              <w:rPr>
                <w:sz w:val="18"/>
              </w:rPr>
              <w:t>of</w:t>
            </w:r>
            <w:r>
              <w:rPr>
                <w:spacing w:val="-16"/>
                <w:sz w:val="18"/>
              </w:rPr>
              <w:t xml:space="preserve"> </w:t>
            </w:r>
            <w:r>
              <w:rPr>
                <w:sz w:val="18"/>
              </w:rPr>
              <w:t>India.</w:t>
            </w:r>
            <w:r>
              <w:rPr>
                <w:spacing w:val="-16"/>
                <w:sz w:val="18"/>
              </w:rPr>
              <w:t xml:space="preserve"> </w:t>
            </w:r>
            <w:r>
              <w:rPr>
                <w:sz w:val="18"/>
              </w:rPr>
              <w:t>In</w:t>
            </w:r>
            <w:r>
              <w:rPr>
                <w:spacing w:val="-16"/>
                <w:sz w:val="18"/>
              </w:rPr>
              <w:t xml:space="preserve"> </w:t>
            </w:r>
            <w:r>
              <w:rPr>
                <w:sz w:val="18"/>
              </w:rPr>
              <w:t>this</w:t>
            </w:r>
            <w:r>
              <w:rPr>
                <w:spacing w:val="-15"/>
                <w:sz w:val="18"/>
              </w:rPr>
              <w:t xml:space="preserve"> </w:t>
            </w:r>
            <w:r>
              <w:rPr>
                <w:sz w:val="18"/>
              </w:rPr>
              <w:t>software</w:t>
            </w:r>
            <w:r>
              <w:rPr>
                <w:spacing w:val="-16"/>
                <w:sz w:val="18"/>
              </w:rPr>
              <w:t xml:space="preserve"> </w:t>
            </w:r>
            <w:r>
              <w:rPr>
                <w:sz w:val="18"/>
              </w:rPr>
              <w:t>there</w:t>
            </w:r>
            <w:r>
              <w:rPr>
                <w:spacing w:val="-15"/>
                <w:sz w:val="18"/>
              </w:rPr>
              <w:t xml:space="preserve"> </w:t>
            </w:r>
            <w:r>
              <w:rPr>
                <w:sz w:val="18"/>
              </w:rPr>
              <w:t>following</w:t>
            </w:r>
            <w:r>
              <w:rPr>
                <w:spacing w:val="-15"/>
                <w:sz w:val="18"/>
              </w:rPr>
              <w:t xml:space="preserve"> </w:t>
            </w:r>
            <w:r>
              <w:rPr>
                <w:sz w:val="18"/>
              </w:rPr>
              <w:t>module</w:t>
            </w:r>
            <w:r>
              <w:rPr>
                <w:spacing w:val="-16"/>
                <w:sz w:val="18"/>
              </w:rPr>
              <w:t xml:space="preserve"> </w:t>
            </w:r>
            <w:r>
              <w:rPr>
                <w:sz w:val="18"/>
              </w:rPr>
              <w:t>like</w:t>
            </w:r>
            <w:r>
              <w:rPr>
                <w:spacing w:val="33"/>
                <w:sz w:val="18"/>
              </w:rPr>
              <w:t xml:space="preserve"> </w:t>
            </w:r>
            <w:r>
              <w:rPr>
                <w:sz w:val="18"/>
              </w:rPr>
              <w:t>inquiry,</w:t>
            </w:r>
            <w:r>
              <w:rPr>
                <w:spacing w:val="-16"/>
                <w:sz w:val="18"/>
              </w:rPr>
              <w:t xml:space="preserve"> </w:t>
            </w:r>
            <w:r>
              <w:rPr>
                <w:sz w:val="18"/>
              </w:rPr>
              <w:t>followup, purchase</w:t>
            </w:r>
            <w:r>
              <w:rPr>
                <w:spacing w:val="-11"/>
                <w:sz w:val="18"/>
              </w:rPr>
              <w:t xml:space="preserve"> </w:t>
            </w:r>
            <w:r>
              <w:rPr>
                <w:sz w:val="18"/>
              </w:rPr>
              <w:t>order</w:t>
            </w:r>
            <w:r>
              <w:rPr>
                <w:spacing w:val="-12"/>
                <w:sz w:val="18"/>
              </w:rPr>
              <w:t xml:space="preserve"> </w:t>
            </w:r>
            <w:r>
              <w:rPr>
                <w:sz w:val="18"/>
              </w:rPr>
              <w:t>entry,</w:t>
            </w:r>
            <w:r>
              <w:rPr>
                <w:spacing w:val="-12"/>
                <w:sz w:val="18"/>
              </w:rPr>
              <w:t xml:space="preserve"> </w:t>
            </w:r>
            <w:r>
              <w:rPr>
                <w:sz w:val="18"/>
              </w:rPr>
              <w:t>generate</w:t>
            </w:r>
            <w:r>
              <w:rPr>
                <w:spacing w:val="-11"/>
                <w:sz w:val="18"/>
              </w:rPr>
              <w:t xml:space="preserve"> </w:t>
            </w:r>
            <w:r>
              <w:rPr>
                <w:sz w:val="18"/>
              </w:rPr>
              <w:t>PO,</w:t>
            </w:r>
            <w:r>
              <w:rPr>
                <w:spacing w:val="-12"/>
                <w:sz w:val="18"/>
              </w:rPr>
              <w:t xml:space="preserve"> </w:t>
            </w:r>
            <w:r>
              <w:rPr>
                <w:sz w:val="18"/>
              </w:rPr>
              <w:t>sale</w:t>
            </w:r>
            <w:r>
              <w:rPr>
                <w:spacing w:val="-11"/>
                <w:sz w:val="18"/>
              </w:rPr>
              <w:t xml:space="preserve"> </w:t>
            </w:r>
            <w:r>
              <w:rPr>
                <w:sz w:val="18"/>
              </w:rPr>
              <w:t>invoice,</w:t>
            </w:r>
            <w:r>
              <w:rPr>
                <w:spacing w:val="-14"/>
                <w:sz w:val="18"/>
              </w:rPr>
              <w:t xml:space="preserve"> </w:t>
            </w:r>
            <w:r>
              <w:rPr>
                <w:sz w:val="18"/>
              </w:rPr>
              <w:t>import/</w:t>
            </w:r>
            <w:r>
              <w:rPr>
                <w:spacing w:val="-12"/>
                <w:sz w:val="18"/>
              </w:rPr>
              <w:t xml:space="preserve"> </w:t>
            </w:r>
            <w:r>
              <w:rPr>
                <w:sz w:val="18"/>
              </w:rPr>
              <w:t>export</w:t>
            </w:r>
            <w:r>
              <w:rPr>
                <w:spacing w:val="-13"/>
                <w:sz w:val="18"/>
              </w:rPr>
              <w:t xml:space="preserve"> </w:t>
            </w:r>
            <w:r>
              <w:rPr>
                <w:sz w:val="18"/>
              </w:rPr>
              <w:t>documents,</w:t>
            </w:r>
            <w:r>
              <w:rPr>
                <w:spacing w:val="-12"/>
                <w:sz w:val="18"/>
              </w:rPr>
              <w:t xml:space="preserve"> </w:t>
            </w:r>
            <w:r>
              <w:rPr>
                <w:sz w:val="18"/>
              </w:rPr>
              <w:t>send</w:t>
            </w:r>
            <w:r>
              <w:rPr>
                <w:spacing w:val="-11"/>
                <w:sz w:val="18"/>
              </w:rPr>
              <w:t xml:space="preserve"> </w:t>
            </w:r>
            <w:r>
              <w:rPr>
                <w:sz w:val="18"/>
              </w:rPr>
              <w:t>email to client direct from software, client also login</w:t>
            </w:r>
            <w:r>
              <w:rPr>
                <w:spacing w:val="-1"/>
                <w:sz w:val="18"/>
              </w:rPr>
              <w:t xml:space="preserve"> </w:t>
            </w:r>
            <w:r>
              <w:rPr>
                <w:sz w:val="18"/>
              </w:rPr>
              <w:t>in</w:t>
            </w:r>
            <w:r>
              <w:rPr>
                <w:spacing w:val="-1"/>
                <w:sz w:val="18"/>
              </w:rPr>
              <w:t xml:space="preserve"> </w:t>
            </w:r>
            <w:r>
              <w:rPr>
                <w:sz w:val="18"/>
              </w:rPr>
              <w:t>this system and login</w:t>
            </w:r>
            <w:r>
              <w:rPr>
                <w:spacing w:val="-1"/>
                <w:sz w:val="18"/>
              </w:rPr>
              <w:t xml:space="preserve"> </w:t>
            </w:r>
            <w:r>
              <w:rPr>
                <w:sz w:val="18"/>
              </w:rPr>
              <w:t>to check</w:t>
            </w:r>
            <w:r>
              <w:rPr>
                <w:spacing w:val="40"/>
                <w:sz w:val="18"/>
              </w:rPr>
              <w:t xml:space="preserve"> </w:t>
            </w:r>
            <w:r>
              <w:rPr>
                <w:sz w:val="18"/>
              </w:rPr>
              <w:t>them</w:t>
            </w:r>
          </w:p>
          <w:p w14:paraId="5820FDA0" w14:textId="77777777" w:rsidR="006B29F1" w:rsidRDefault="00000000">
            <w:pPr>
              <w:pStyle w:val="TableParagraph"/>
              <w:spacing w:before="0" w:line="188" w:lineRule="exact"/>
              <w:ind w:left="345"/>
              <w:jc w:val="both"/>
              <w:rPr>
                <w:sz w:val="18"/>
              </w:rPr>
            </w:pPr>
            <w:r>
              <w:rPr>
                <w:sz w:val="18"/>
              </w:rPr>
              <w:t>consignment</w:t>
            </w:r>
            <w:r>
              <w:rPr>
                <w:spacing w:val="-6"/>
                <w:sz w:val="18"/>
              </w:rPr>
              <w:t xml:space="preserve"> </w:t>
            </w:r>
            <w:r>
              <w:rPr>
                <w:sz w:val="18"/>
              </w:rPr>
              <w:t>details,</w:t>
            </w:r>
            <w:r>
              <w:rPr>
                <w:spacing w:val="-5"/>
                <w:sz w:val="18"/>
              </w:rPr>
              <w:t xml:space="preserve"> </w:t>
            </w:r>
            <w:r>
              <w:rPr>
                <w:sz w:val="18"/>
              </w:rPr>
              <w:t>also</w:t>
            </w:r>
            <w:r>
              <w:rPr>
                <w:spacing w:val="-6"/>
                <w:sz w:val="18"/>
              </w:rPr>
              <w:t xml:space="preserve"> </w:t>
            </w:r>
            <w:r>
              <w:rPr>
                <w:sz w:val="18"/>
              </w:rPr>
              <w:t>download</w:t>
            </w:r>
            <w:r>
              <w:rPr>
                <w:spacing w:val="-3"/>
                <w:sz w:val="18"/>
              </w:rPr>
              <w:t xml:space="preserve"> </w:t>
            </w:r>
            <w:r>
              <w:rPr>
                <w:sz w:val="18"/>
              </w:rPr>
              <w:t>there</w:t>
            </w:r>
            <w:r>
              <w:rPr>
                <w:spacing w:val="-4"/>
                <w:sz w:val="18"/>
              </w:rPr>
              <w:t xml:space="preserve"> </w:t>
            </w:r>
            <w:r>
              <w:rPr>
                <w:sz w:val="18"/>
              </w:rPr>
              <w:t>invoice</w:t>
            </w:r>
            <w:r>
              <w:rPr>
                <w:spacing w:val="-4"/>
                <w:sz w:val="18"/>
              </w:rPr>
              <w:t xml:space="preserve"> </w:t>
            </w:r>
            <w:r>
              <w:rPr>
                <w:sz w:val="18"/>
              </w:rPr>
              <w:t>from</w:t>
            </w:r>
            <w:r>
              <w:rPr>
                <w:spacing w:val="-4"/>
                <w:sz w:val="18"/>
              </w:rPr>
              <w:t xml:space="preserve"> </w:t>
            </w:r>
            <w:r>
              <w:rPr>
                <w:sz w:val="18"/>
              </w:rPr>
              <w:t>this</w:t>
            </w:r>
            <w:r>
              <w:rPr>
                <w:spacing w:val="-4"/>
                <w:sz w:val="18"/>
              </w:rPr>
              <w:t xml:space="preserve"> </w:t>
            </w:r>
            <w:r>
              <w:rPr>
                <w:spacing w:val="-2"/>
                <w:sz w:val="18"/>
              </w:rPr>
              <w:t>portal.</w:t>
            </w:r>
          </w:p>
        </w:tc>
      </w:tr>
    </w:tbl>
    <w:p w14:paraId="3DE1E96C" w14:textId="77777777" w:rsidR="006B29F1" w:rsidRDefault="006B29F1">
      <w:pPr>
        <w:pStyle w:val="BodyText"/>
        <w:rPr>
          <w:rFonts w:ascii="Palatino Linotype"/>
          <w:sz w:val="20"/>
        </w:rPr>
      </w:pPr>
    </w:p>
    <w:p w14:paraId="1EC4A097" w14:textId="77777777" w:rsidR="006B29F1" w:rsidRDefault="006B29F1">
      <w:pPr>
        <w:pStyle w:val="BodyText"/>
        <w:rPr>
          <w:rFonts w:ascii="Palatino Linotype"/>
          <w:sz w:val="20"/>
        </w:rPr>
      </w:pPr>
    </w:p>
    <w:p w14:paraId="785177DA" w14:textId="77777777" w:rsidR="006B29F1" w:rsidRDefault="006B29F1">
      <w:pPr>
        <w:pStyle w:val="BodyText"/>
        <w:spacing w:before="8"/>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73906F53" w14:textId="77777777">
        <w:trPr>
          <w:trHeight w:val="273"/>
        </w:trPr>
        <w:tc>
          <w:tcPr>
            <w:tcW w:w="1817" w:type="dxa"/>
          </w:tcPr>
          <w:p w14:paraId="686FCC78" w14:textId="77777777" w:rsidR="006B29F1" w:rsidRDefault="00000000">
            <w:pPr>
              <w:pStyle w:val="TableParagraph"/>
              <w:spacing w:line="209" w:lineRule="exact"/>
              <w:ind w:left="110"/>
              <w:rPr>
                <w:b/>
                <w:sz w:val="18"/>
              </w:rPr>
            </w:pPr>
            <w:r>
              <w:rPr>
                <w:b/>
                <w:spacing w:val="-2"/>
                <w:sz w:val="18"/>
              </w:rPr>
              <w:t>Title</w:t>
            </w:r>
          </w:p>
        </w:tc>
        <w:tc>
          <w:tcPr>
            <w:tcW w:w="288" w:type="dxa"/>
          </w:tcPr>
          <w:p w14:paraId="2404158D" w14:textId="77777777" w:rsidR="006B29F1" w:rsidRDefault="00000000">
            <w:pPr>
              <w:pStyle w:val="TableParagraph"/>
              <w:spacing w:line="209" w:lineRule="exact"/>
              <w:jc w:val="center"/>
              <w:rPr>
                <w:b/>
                <w:sz w:val="18"/>
              </w:rPr>
            </w:pPr>
            <w:r>
              <w:rPr>
                <w:b/>
                <w:spacing w:val="-10"/>
                <w:sz w:val="18"/>
              </w:rPr>
              <w:t>:</w:t>
            </w:r>
          </w:p>
        </w:tc>
        <w:tc>
          <w:tcPr>
            <w:tcW w:w="8304" w:type="dxa"/>
          </w:tcPr>
          <w:p w14:paraId="4BBB82A9" w14:textId="77777777" w:rsidR="006B29F1" w:rsidRDefault="00000000">
            <w:pPr>
              <w:pStyle w:val="TableParagraph"/>
              <w:spacing w:line="209" w:lineRule="exact"/>
              <w:ind w:left="105"/>
              <w:rPr>
                <w:b/>
                <w:sz w:val="18"/>
              </w:rPr>
            </w:pPr>
            <w:r>
              <w:rPr>
                <w:b/>
                <w:sz w:val="16"/>
              </w:rPr>
              <w:t>Locker</w:t>
            </w:r>
            <w:r>
              <w:rPr>
                <w:b/>
                <w:spacing w:val="-8"/>
                <w:sz w:val="16"/>
              </w:rPr>
              <w:t xml:space="preserve"> </w:t>
            </w:r>
            <w:r>
              <w:rPr>
                <w:b/>
                <w:sz w:val="16"/>
              </w:rPr>
              <w:t>Management</w:t>
            </w:r>
            <w:r>
              <w:rPr>
                <w:b/>
                <w:spacing w:val="-7"/>
                <w:sz w:val="16"/>
              </w:rPr>
              <w:t xml:space="preserve"> </w:t>
            </w:r>
            <w:r>
              <w:rPr>
                <w:b/>
                <w:sz w:val="16"/>
              </w:rPr>
              <w:t>System</w:t>
            </w:r>
            <w:r>
              <w:rPr>
                <w:b/>
                <w:spacing w:val="1"/>
                <w:sz w:val="16"/>
              </w:rPr>
              <w:t xml:space="preserve"> </w:t>
            </w:r>
            <w:r>
              <w:rPr>
                <w:b/>
                <w:sz w:val="18"/>
              </w:rPr>
              <w:t>(Windows</w:t>
            </w:r>
            <w:r>
              <w:rPr>
                <w:b/>
                <w:spacing w:val="-6"/>
                <w:sz w:val="18"/>
              </w:rPr>
              <w:t xml:space="preserve"> </w:t>
            </w:r>
            <w:r>
              <w:rPr>
                <w:b/>
                <w:spacing w:val="-2"/>
                <w:sz w:val="18"/>
              </w:rPr>
              <w:t>Application)</w:t>
            </w:r>
          </w:p>
        </w:tc>
      </w:tr>
      <w:tr w:rsidR="006B29F1" w14:paraId="5E6071DA" w14:textId="77777777">
        <w:trPr>
          <w:trHeight w:val="530"/>
        </w:trPr>
        <w:tc>
          <w:tcPr>
            <w:tcW w:w="1817" w:type="dxa"/>
          </w:tcPr>
          <w:p w14:paraId="070BAC81" w14:textId="77777777" w:rsidR="006B29F1" w:rsidRDefault="00000000">
            <w:pPr>
              <w:pStyle w:val="TableParagraph"/>
              <w:tabs>
                <w:tab w:val="left" w:pos="1610"/>
              </w:tabs>
              <w:spacing w:line="219" w:lineRule="exact"/>
              <w:ind w:left="105"/>
              <w:rPr>
                <w:b/>
                <w:sz w:val="18"/>
              </w:rPr>
            </w:pPr>
            <w:r>
              <w:rPr>
                <w:b/>
                <w:spacing w:val="-4"/>
                <w:sz w:val="18"/>
              </w:rPr>
              <w:t>Tools</w:t>
            </w:r>
            <w:r>
              <w:rPr>
                <w:b/>
                <w:sz w:val="18"/>
              </w:rPr>
              <w:tab/>
            </w:r>
            <w:r>
              <w:rPr>
                <w:b/>
                <w:spacing w:val="-10"/>
                <w:sz w:val="18"/>
              </w:rPr>
              <w:t>&amp;</w:t>
            </w:r>
          </w:p>
          <w:p w14:paraId="65E59353" w14:textId="77777777" w:rsidR="006B29F1" w:rsidRDefault="00000000">
            <w:pPr>
              <w:pStyle w:val="TableParagraph"/>
              <w:spacing w:before="0"/>
              <w:ind w:left="110"/>
              <w:rPr>
                <w:b/>
                <w:sz w:val="18"/>
              </w:rPr>
            </w:pPr>
            <w:r>
              <w:rPr>
                <w:b/>
                <w:spacing w:val="-2"/>
                <w:sz w:val="18"/>
              </w:rPr>
              <w:t>Technologies</w:t>
            </w:r>
          </w:p>
        </w:tc>
        <w:tc>
          <w:tcPr>
            <w:tcW w:w="288" w:type="dxa"/>
          </w:tcPr>
          <w:p w14:paraId="3351B56A" w14:textId="77777777" w:rsidR="006B29F1" w:rsidRDefault="00000000">
            <w:pPr>
              <w:pStyle w:val="TableParagraph"/>
              <w:jc w:val="center"/>
              <w:rPr>
                <w:b/>
                <w:sz w:val="18"/>
              </w:rPr>
            </w:pPr>
            <w:r>
              <w:rPr>
                <w:b/>
                <w:spacing w:val="-10"/>
                <w:sz w:val="18"/>
              </w:rPr>
              <w:t>:</w:t>
            </w:r>
          </w:p>
        </w:tc>
        <w:tc>
          <w:tcPr>
            <w:tcW w:w="8304" w:type="dxa"/>
          </w:tcPr>
          <w:p w14:paraId="60A96A50" w14:textId="77777777" w:rsidR="006B29F1" w:rsidRDefault="00000000">
            <w:pPr>
              <w:pStyle w:val="TableParagraph"/>
              <w:ind w:left="105"/>
              <w:rPr>
                <w:sz w:val="18"/>
              </w:rPr>
            </w:pPr>
            <w:r>
              <w:rPr>
                <w:sz w:val="18"/>
              </w:rPr>
              <w:t>Asp.Net</w:t>
            </w:r>
            <w:r>
              <w:rPr>
                <w:spacing w:val="-1"/>
                <w:sz w:val="18"/>
              </w:rPr>
              <w:t xml:space="preserve"> </w:t>
            </w:r>
            <w:r>
              <w:rPr>
                <w:sz w:val="18"/>
              </w:rPr>
              <w:t>with</w:t>
            </w:r>
            <w:r>
              <w:rPr>
                <w:spacing w:val="-3"/>
                <w:sz w:val="18"/>
              </w:rPr>
              <w:t xml:space="preserve"> </w:t>
            </w:r>
            <w:r>
              <w:rPr>
                <w:sz w:val="18"/>
              </w:rPr>
              <w:t>C#,</w:t>
            </w:r>
            <w:r>
              <w:rPr>
                <w:spacing w:val="61"/>
                <w:sz w:val="18"/>
              </w:rPr>
              <w:t xml:space="preserve"> </w:t>
            </w:r>
            <w:r>
              <w:rPr>
                <w:sz w:val="18"/>
              </w:rPr>
              <w:t>SQL</w:t>
            </w:r>
            <w:r>
              <w:rPr>
                <w:spacing w:val="-1"/>
                <w:sz w:val="18"/>
              </w:rPr>
              <w:t xml:space="preserve"> </w:t>
            </w:r>
            <w:r>
              <w:rPr>
                <w:sz w:val="18"/>
              </w:rPr>
              <w:t>Server</w:t>
            </w:r>
            <w:r>
              <w:rPr>
                <w:spacing w:val="-1"/>
                <w:sz w:val="18"/>
              </w:rPr>
              <w:t xml:space="preserve"> </w:t>
            </w:r>
            <w:r>
              <w:rPr>
                <w:spacing w:val="-4"/>
                <w:sz w:val="18"/>
              </w:rPr>
              <w:t>2008</w:t>
            </w:r>
          </w:p>
        </w:tc>
      </w:tr>
      <w:tr w:rsidR="006B29F1" w14:paraId="3EDEEEB5" w14:textId="77777777">
        <w:trPr>
          <w:trHeight w:val="534"/>
        </w:trPr>
        <w:tc>
          <w:tcPr>
            <w:tcW w:w="1817" w:type="dxa"/>
          </w:tcPr>
          <w:p w14:paraId="34FC9C86" w14:textId="77777777" w:rsidR="006B29F1" w:rsidRDefault="00000000">
            <w:pPr>
              <w:pStyle w:val="TableParagraph"/>
              <w:ind w:left="110"/>
              <w:rPr>
                <w:b/>
                <w:sz w:val="18"/>
              </w:rPr>
            </w:pPr>
            <w:r>
              <w:rPr>
                <w:b/>
                <w:spacing w:val="-2"/>
                <w:sz w:val="18"/>
              </w:rPr>
              <w:t>Responsibilities</w:t>
            </w:r>
          </w:p>
        </w:tc>
        <w:tc>
          <w:tcPr>
            <w:tcW w:w="288" w:type="dxa"/>
          </w:tcPr>
          <w:p w14:paraId="5A0DA2D6" w14:textId="77777777" w:rsidR="006B29F1" w:rsidRDefault="00000000">
            <w:pPr>
              <w:pStyle w:val="TableParagraph"/>
              <w:jc w:val="center"/>
              <w:rPr>
                <w:b/>
                <w:sz w:val="18"/>
              </w:rPr>
            </w:pPr>
            <w:r>
              <w:rPr>
                <w:b/>
                <w:spacing w:val="-10"/>
                <w:sz w:val="18"/>
              </w:rPr>
              <w:t>:</w:t>
            </w:r>
          </w:p>
        </w:tc>
        <w:tc>
          <w:tcPr>
            <w:tcW w:w="8304" w:type="dxa"/>
          </w:tcPr>
          <w:p w14:paraId="582CC3A2" w14:textId="77777777" w:rsidR="006B29F1" w:rsidRDefault="00000000">
            <w:pPr>
              <w:pStyle w:val="TableParagraph"/>
              <w:numPr>
                <w:ilvl w:val="0"/>
                <w:numId w:val="10"/>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4859FA2A" w14:textId="77777777" w:rsidR="006B29F1" w:rsidRDefault="00000000">
            <w:pPr>
              <w:pStyle w:val="TableParagraph"/>
              <w:numPr>
                <w:ilvl w:val="0"/>
                <w:numId w:val="10"/>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6E7DCDA0" w14:textId="77777777">
        <w:trPr>
          <w:trHeight w:val="745"/>
        </w:trPr>
        <w:tc>
          <w:tcPr>
            <w:tcW w:w="1817" w:type="dxa"/>
          </w:tcPr>
          <w:p w14:paraId="09785A3E" w14:textId="77777777" w:rsidR="006B29F1" w:rsidRDefault="00000000">
            <w:pPr>
              <w:pStyle w:val="TableParagraph"/>
              <w:ind w:left="110"/>
              <w:rPr>
                <w:b/>
                <w:sz w:val="18"/>
              </w:rPr>
            </w:pPr>
            <w:r>
              <w:rPr>
                <w:b/>
                <w:spacing w:val="-2"/>
                <w:sz w:val="18"/>
              </w:rPr>
              <w:t>Synopsis</w:t>
            </w:r>
          </w:p>
        </w:tc>
        <w:tc>
          <w:tcPr>
            <w:tcW w:w="288" w:type="dxa"/>
          </w:tcPr>
          <w:p w14:paraId="692AB0BF" w14:textId="77777777" w:rsidR="006B29F1" w:rsidRDefault="00000000">
            <w:pPr>
              <w:pStyle w:val="TableParagraph"/>
              <w:jc w:val="center"/>
              <w:rPr>
                <w:b/>
                <w:sz w:val="18"/>
              </w:rPr>
            </w:pPr>
            <w:r>
              <w:rPr>
                <w:b/>
                <w:spacing w:val="-10"/>
                <w:sz w:val="18"/>
              </w:rPr>
              <w:t>:</w:t>
            </w:r>
          </w:p>
        </w:tc>
        <w:tc>
          <w:tcPr>
            <w:tcW w:w="8304" w:type="dxa"/>
          </w:tcPr>
          <w:p w14:paraId="25CB8061" w14:textId="77777777" w:rsidR="006B29F1" w:rsidRDefault="00000000">
            <w:pPr>
              <w:pStyle w:val="TableParagraph"/>
              <w:spacing w:before="75"/>
              <w:ind w:left="345" w:hanging="22"/>
              <w:rPr>
                <w:sz w:val="18"/>
              </w:rPr>
            </w:pPr>
            <w:r>
              <w:rPr>
                <w:noProof/>
              </w:rPr>
              <mc:AlternateContent>
                <mc:Choice Requires="wpg">
                  <w:drawing>
                    <wp:anchor distT="0" distB="0" distL="0" distR="0" simplePos="0" relativeHeight="251653120" behindDoc="1" locked="0" layoutInCell="1" allowOverlap="1" wp14:anchorId="67A2CF6E" wp14:editId="2E37051A">
                      <wp:simplePos x="0" y="0"/>
                      <wp:positionH relativeFrom="column">
                        <wp:posOffset>66675</wp:posOffset>
                      </wp:positionH>
                      <wp:positionV relativeFrom="paragraph">
                        <wp:posOffset>26670</wp:posOffset>
                      </wp:positionV>
                      <wp:extent cx="165100" cy="167640"/>
                      <wp:effectExtent l="0" t="0" r="0" b="0"/>
                      <wp:wrapNone/>
                      <wp:docPr id="80" name="Group 80"/>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81" name="Image 81"/>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09DF7830" id="Group 80" o:spid="_x0000_s1026" style="position:absolute;margin-left:5.25pt;margin-top:2.1pt;width:13pt;height:13.2pt;z-index:-251663360;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">
                      <v:shape id="Image 81"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">
                        <v:imagedata r:id="rId9" o:title=""/>
                      </v:shape>
                    </v:group>
                  </w:pict>
                </mc:Fallback>
              </mc:AlternateContent>
            </w:r>
            <w:r>
              <w:rPr>
                <w:sz w:val="18"/>
              </w:rPr>
              <w:t>Locker</w:t>
            </w:r>
            <w:r>
              <w:rPr>
                <w:spacing w:val="35"/>
                <w:sz w:val="18"/>
              </w:rPr>
              <w:t xml:space="preserve"> </w:t>
            </w:r>
            <w:r>
              <w:rPr>
                <w:sz w:val="18"/>
              </w:rPr>
              <w:t>Management</w:t>
            </w:r>
            <w:r>
              <w:rPr>
                <w:spacing w:val="35"/>
                <w:sz w:val="18"/>
              </w:rPr>
              <w:t xml:space="preserve"> </w:t>
            </w:r>
            <w:r>
              <w:rPr>
                <w:sz w:val="18"/>
              </w:rPr>
              <w:t>system</w:t>
            </w:r>
            <w:r>
              <w:rPr>
                <w:spacing w:val="34"/>
                <w:sz w:val="18"/>
              </w:rPr>
              <w:t xml:space="preserve"> </w:t>
            </w:r>
            <w:r>
              <w:rPr>
                <w:sz w:val="18"/>
              </w:rPr>
              <w:t>is</w:t>
            </w:r>
            <w:r>
              <w:rPr>
                <w:spacing w:val="35"/>
                <w:sz w:val="18"/>
              </w:rPr>
              <w:t xml:space="preserve"> </w:t>
            </w:r>
            <w:r>
              <w:rPr>
                <w:sz w:val="18"/>
              </w:rPr>
              <w:t>a</w:t>
            </w:r>
            <w:r>
              <w:rPr>
                <w:spacing w:val="34"/>
                <w:sz w:val="18"/>
              </w:rPr>
              <w:t xml:space="preserve"> </w:t>
            </w:r>
            <w:r>
              <w:rPr>
                <w:sz w:val="18"/>
              </w:rPr>
              <w:t>fully</w:t>
            </w:r>
            <w:r>
              <w:rPr>
                <w:spacing w:val="34"/>
                <w:sz w:val="18"/>
              </w:rPr>
              <w:t xml:space="preserve"> </w:t>
            </w:r>
            <w:r>
              <w:rPr>
                <w:sz w:val="18"/>
              </w:rPr>
              <w:t>automated</w:t>
            </w:r>
            <w:r>
              <w:rPr>
                <w:spacing w:val="35"/>
                <w:sz w:val="18"/>
              </w:rPr>
              <w:t xml:space="preserve"> </w:t>
            </w:r>
            <w:r>
              <w:rPr>
                <w:sz w:val="18"/>
              </w:rPr>
              <w:t>software</w:t>
            </w:r>
            <w:r>
              <w:rPr>
                <w:spacing w:val="35"/>
                <w:sz w:val="18"/>
              </w:rPr>
              <w:t xml:space="preserve"> </w:t>
            </w:r>
            <w:r>
              <w:rPr>
                <w:sz w:val="18"/>
              </w:rPr>
              <w:t>for</w:t>
            </w:r>
            <w:r>
              <w:rPr>
                <w:spacing w:val="35"/>
                <w:sz w:val="18"/>
              </w:rPr>
              <w:t xml:space="preserve"> </w:t>
            </w:r>
            <w:r>
              <w:rPr>
                <w:sz w:val="18"/>
              </w:rPr>
              <w:t>Locker.</w:t>
            </w:r>
            <w:r>
              <w:rPr>
                <w:spacing w:val="34"/>
                <w:sz w:val="18"/>
              </w:rPr>
              <w:t xml:space="preserve"> </w:t>
            </w:r>
            <w:r>
              <w:rPr>
                <w:sz w:val="18"/>
              </w:rPr>
              <w:t>In</w:t>
            </w:r>
            <w:r>
              <w:rPr>
                <w:spacing w:val="36"/>
                <w:sz w:val="18"/>
              </w:rPr>
              <w:t xml:space="preserve"> </w:t>
            </w:r>
            <w:r>
              <w:rPr>
                <w:sz w:val="18"/>
              </w:rPr>
              <w:t>short</w:t>
            </w:r>
            <w:r>
              <w:rPr>
                <w:spacing w:val="35"/>
                <w:sz w:val="18"/>
              </w:rPr>
              <w:t xml:space="preserve"> </w:t>
            </w:r>
            <w:r>
              <w:rPr>
                <w:spacing w:val="-5"/>
                <w:sz w:val="18"/>
              </w:rPr>
              <w:t>the</w:t>
            </w:r>
          </w:p>
          <w:p w14:paraId="0B08DFC9" w14:textId="77777777" w:rsidR="006B29F1" w:rsidRDefault="00000000">
            <w:pPr>
              <w:pStyle w:val="TableParagraph"/>
              <w:spacing w:before="0" w:line="218" w:lineRule="exact"/>
              <w:ind w:left="345" w:right="2"/>
              <w:rPr>
                <w:sz w:val="18"/>
              </w:rPr>
            </w:pPr>
            <w:r>
              <w:rPr>
                <w:sz w:val="18"/>
              </w:rPr>
              <w:t>Licensee</w:t>
            </w:r>
            <w:r>
              <w:rPr>
                <w:spacing w:val="-5"/>
                <w:sz w:val="18"/>
              </w:rPr>
              <w:t xml:space="preserve"> </w:t>
            </w:r>
            <w:r>
              <w:rPr>
                <w:sz w:val="18"/>
              </w:rPr>
              <w:t>will</w:t>
            </w:r>
            <w:r>
              <w:rPr>
                <w:spacing w:val="-5"/>
                <w:sz w:val="18"/>
              </w:rPr>
              <w:t xml:space="preserve"> </w:t>
            </w:r>
            <w:r>
              <w:rPr>
                <w:sz w:val="18"/>
              </w:rPr>
              <w:t>sign</w:t>
            </w:r>
            <w:r>
              <w:rPr>
                <w:spacing w:val="-7"/>
                <w:sz w:val="18"/>
              </w:rPr>
              <w:t xml:space="preserve"> </w:t>
            </w:r>
            <w:r>
              <w:rPr>
                <w:sz w:val="18"/>
              </w:rPr>
              <w:t>his/her</w:t>
            </w:r>
            <w:r>
              <w:rPr>
                <w:spacing w:val="-6"/>
                <w:sz w:val="18"/>
              </w:rPr>
              <w:t xml:space="preserve"> </w:t>
            </w:r>
            <w:r>
              <w:rPr>
                <w:sz w:val="18"/>
              </w:rPr>
              <w:t>and</w:t>
            </w:r>
            <w:r>
              <w:rPr>
                <w:spacing w:val="-5"/>
                <w:sz w:val="18"/>
              </w:rPr>
              <w:t xml:space="preserve"> </w:t>
            </w:r>
            <w:r>
              <w:rPr>
                <w:sz w:val="18"/>
              </w:rPr>
              <w:t>system</w:t>
            </w:r>
            <w:r>
              <w:rPr>
                <w:spacing w:val="-3"/>
                <w:sz w:val="18"/>
              </w:rPr>
              <w:t xml:space="preserve"> </w:t>
            </w:r>
            <w:r>
              <w:rPr>
                <w:sz w:val="18"/>
              </w:rPr>
              <w:t>has</w:t>
            </w:r>
            <w:r>
              <w:rPr>
                <w:spacing w:val="-6"/>
                <w:sz w:val="18"/>
              </w:rPr>
              <w:t xml:space="preserve"> </w:t>
            </w:r>
            <w:r>
              <w:rPr>
                <w:sz w:val="18"/>
              </w:rPr>
              <w:t>to</w:t>
            </w:r>
            <w:r>
              <w:rPr>
                <w:spacing w:val="-5"/>
                <w:sz w:val="18"/>
              </w:rPr>
              <w:t xml:space="preserve"> </w:t>
            </w:r>
            <w:r>
              <w:rPr>
                <w:sz w:val="18"/>
              </w:rPr>
              <w:t>take</w:t>
            </w:r>
            <w:r>
              <w:rPr>
                <w:spacing w:val="-5"/>
                <w:sz w:val="18"/>
              </w:rPr>
              <w:t xml:space="preserve"> </w:t>
            </w:r>
            <w:r>
              <w:rPr>
                <w:sz w:val="18"/>
              </w:rPr>
              <w:t>it</w:t>
            </w:r>
            <w:r>
              <w:rPr>
                <w:spacing w:val="-5"/>
                <w:sz w:val="18"/>
              </w:rPr>
              <w:t xml:space="preserve"> </w:t>
            </w:r>
            <w:r>
              <w:rPr>
                <w:sz w:val="18"/>
              </w:rPr>
              <w:t>as</w:t>
            </w:r>
            <w:r>
              <w:rPr>
                <w:spacing w:val="-4"/>
                <w:sz w:val="18"/>
              </w:rPr>
              <w:t xml:space="preserve"> </w:t>
            </w:r>
            <w:r>
              <w:rPr>
                <w:sz w:val="18"/>
              </w:rPr>
              <w:t>input</w:t>
            </w:r>
            <w:r>
              <w:rPr>
                <w:spacing w:val="-5"/>
                <w:sz w:val="18"/>
              </w:rPr>
              <w:t xml:space="preserve"> </w:t>
            </w:r>
            <w:r>
              <w:rPr>
                <w:sz w:val="18"/>
              </w:rPr>
              <w:t>and</w:t>
            </w:r>
            <w:r>
              <w:rPr>
                <w:spacing w:val="-5"/>
                <w:sz w:val="18"/>
              </w:rPr>
              <w:t xml:space="preserve"> </w:t>
            </w:r>
            <w:r>
              <w:rPr>
                <w:sz w:val="18"/>
              </w:rPr>
              <w:t>produce</w:t>
            </w:r>
            <w:r>
              <w:rPr>
                <w:spacing w:val="-5"/>
                <w:sz w:val="18"/>
              </w:rPr>
              <w:t xml:space="preserve"> </w:t>
            </w:r>
            <w:r>
              <w:rPr>
                <w:sz w:val="18"/>
              </w:rPr>
              <w:t>various</w:t>
            </w:r>
            <w:r>
              <w:rPr>
                <w:spacing w:val="-4"/>
                <w:sz w:val="18"/>
              </w:rPr>
              <w:t xml:space="preserve"> </w:t>
            </w:r>
            <w:r>
              <w:rPr>
                <w:sz w:val="18"/>
              </w:rPr>
              <w:t>kinds of report like Licence Fees, Locker Fees, Customer In/Out Time report, etc. This</w:t>
            </w:r>
          </w:p>
        </w:tc>
      </w:tr>
      <w:tr w:rsidR="006B29F1" w14:paraId="03A6A867" w14:textId="77777777">
        <w:trPr>
          <w:trHeight w:val="925"/>
        </w:trPr>
        <w:tc>
          <w:tcPr>
            <w:tcW w:w="1817" w:type="dxa"/>
          </w:tcPr>
          <w:p w14:paraId="6B466863" w14:textId="77777777" w:rsidR="006B29F1" w:rsidRDefault="006B29F1">
            <w:pPr>
              <w:pStyle w:val="TableParagraph"/>
              <w:spacing w:before="0"/>
              <w:ind w:left="0"/>
              <w:rPr>
                <w:rFonts w:ascii="Times New Roman"/>
                <w:sz w:val="16"/>
              </w:rPr>
            </w:pPr>
          </w:p>
        </w:tc>
        <w:tc>
          <w:tcPr>
            <w:tcW w:w="288" w:type="dxa"/>
          </w:tcPr>
          <w:p w14:paraId="071F8226" w14:textId="77777777" w:rsidR="006B29F1" w:rsidRDefault="006B29F1">
            <w:pPr>
              <w:pStyle w:val="TableParagraph"/>
              <w:spacing w:before="0"/>
              <w:ind w:left="0"/>
              <w:rPr>
                <w:rFonts w:ascii="Times New Roman"/>
                <w:sz w:val="16"/>
              </w:rPr>
            </w:pPr>
          </w:p>
        </w:tc>
        <w:tc>
          <w:tcPr>
            <w:tcW w:w="8304" w:type="dxa"/>
          </w:tcPr>
          <w:p w14:paraId="5ED099BC" w14:textId="77777777" w:rsidR="006B29F1" w:rsidRDefault="00000000">
            <w:pPr>
              <w:pStyle w:val="TableParagraph"/>
              <w:ind w:left="105" w:right="96"/>
              <w:jc w:val="both"/>
              <w:rPr>
                <w:sz w:val="18"/>
              </w:rPr>
            </w:pPr>
            <w:r>
              <w:rPr>
                <w:sz w:val="18"/>
              </w:rPr>
              <w:t>has been implemented in Smart-Client Architecture. The system maintains submodules like Agreement maintenance sub-system, Locker allocation sub-system. The system generates</w:t>
            </w:r>
            <w:r>
              <w:rPr>
                <w:spacing w:val="-16"/>
                <w:sz w:val="18"/>
              </w:rPr>
              <w:t xml:space="preserve"> </w:t>
            </w:r>
            <w:r>
              <w:rPr>
                <w:sz w:val="18"/>
              </w:rPr>
              <w:t>the</w:t>
            </w:r>
            <w:r>
              <w:rPr>
                <w:spacing w:val="-16"/>
                <w:sz w:val="18"/>
              </w:rPr>
              <w:t xml:space="preserve"> </w:t>
            </w:r>
            <w:r>
              <w:rPr>
                <w:sz w:val="18"/>
              </w:rPr>
              <w:t>Sign</w:t>
            </w:r>
            <w:r>
              <w:rPr>
                <w:spacing w:val="-16"/>
                <w:sz w:val="18"/>
              </w:rPr>
              <w:t xml:space="preserve"> </w:t>
            </w:r>
            <w:r>
              <w:rPr>
                <w:sz w:val="18"/>
              </w:rPr>
              <w:t>from</w:t>
            </w:r>
            <w:r>
              <w:rPr>
                <w:spacing w:val="-16"/>
                <w:sz w:val="18"/>
              </w:rPr>
              <w:t xml:space="preserve"> </w:t>
            </w:r>
            <w:r>
              <w:rPr>
                <w:sz w:val="18"/>
              </w:rPr>
              <w:t>the</w:t>
            </w:r>
            <w:r>
              <w:rPr>
                <w:spacing w:val="-16"/>
                <w:sz w:val="18"/>
              </w:rPr>
              <w:t xml:space="preserve"> </w:t>
            </w:r>
            <w:r>
              <w:rPr>
                <w:sz w:val="18"/>
              </w:rPr>
              <w:t>Pen</w:t>
            </w:r>
            <w:r>
              <w:rPr>
                <w:spacing w:val="-16"/>
                <w:sz w:val="18"/>
              </w:rPr>
              <w:t xml:space="preserve"> </w:t>
            </w:r>
            <w:r>
              <w:rPr>
                <w:sz w:val="18"/>
              </w:rPr>
              <w:t>Tablet</w:t>
            </w:r>
            <w:r>
              <w:rPr>
                <w:spacing w:val="-15"/>
                <w:sz w:val="18"/>
              </w:rPr>
              <w:t xml:space="preserve"> </w:t>
            </w:r>
            <w:r>
              <w:rPr>
                <w:sz w:val="18"/>
              </w:rPr>
              <w:t>hardware</w:t>
            </w:r>
            <w:r>
              <w:rPr>
                <w:spacing w:val="-16"/>
                <w:sz w:val="18"/>
              </w:rPr>
              <w:t xml:space="preserve"> </w:t>
            </w:r>
            <w:r>
              <w:rPr>
                <w:sz w:val="18"/>
              </w:rPr>
              <w:t>device.</w:t>
            </w:r>
            <w:r>
              <w:rPr>
                <w:spacing w:val="-16"/>
                <w:sz w:val="18"/>
              </w:rPr>
              <w:t xml:space="preserve"> </w:t>
            </w:r>
            <w:r>
              <w:rPr>
                <w:sz w:val="18"/>
              </w:rPr>
              <w:t>It</w:t>
            </w:r>
            <w:r>
              <w:rPr>
                <w:spacing w:val="-15"/>
                <w:sz w:val="18"/>
              </w:rPr>
              <w:t xml:space="preserve"> </w:t>
            </w:r>
            <w:r>
              <w:rPr>
                <w:sz w:val="18"/>
              </w:rPr>
              <w:t>gives</w:t>
            </w:r>
            <w:r>
              <w:rPr>
                <w:spacing w:val="-16"/>
                <w:sz w:val="18"/>
              </w:rPr>
              <w:t xml:space="preserve"> </w:t>
            </w:r>
            <w:r>
              <w:rPr>
                <w:sz w:val="18"/>
              </w:rPr>
              <w:t>facility</w:t>
            </w:r>
            <w:r>
              <w:rPr>
                <w:spacing w:val="-15"/>
                <w:sz w:val="18"/>
              </w:rPr>
              <w:t xml:space="preserve"> </w:t>
            </w:r>
            <w:r>
              <w:rPr>
                <w:sz w:val="18"/>
              </w:rPr>
              <w:t>for</w:t>
            </w:r>
            <w:r>
              <w:rPr>
                <w:spacing w:val="-16"/>
                <w:sz w:val="18"/>
              </w:rPr>
              <w:t xml:space="preserve"> </w:t>
            </w:r>
            <w:r>
              <w:rPr>
                <w:sz w:val="18"/>
              </w:rPr>
              <w:t>Locker</w:t>
            </w:r>
            <w:r>
              <w:rPr>
                <w:spacing w:val="-15"/>
                <w:sz w:val="18"/>
              </w:rPr>
              <w:t xml:space="preserve"> </w:t>
            </w:r>
            <w:r>
              <w:rPr>
                <w:sz w:val="18"/>
              </w:rPr>
              <w:t>Assign.</w:t>
            </w:r>
          </w:p>
        </w:tc>
      </w:tr>
    </w:tbl>
    <w:p w14:paraId="2B97287F" w14:textId="77777777" w:rsidR="006B29F1" w:rsidRDefault="006B29F1">
      <w:pPr>
        <w:pStyle w:val="BodyText"/>
        <w:rPr>
          <w:rFonts w:ascii="Palatino Linotype"/>
          <w:sz w:val="20"/>
        </w:rPr>
      </w:pPr>
    </w:p>
    <w:p w14:paraId="60F96900" w14:textId="77777777" w:rsidR="006B29F1" w:rsidRDefault="006B29F1">
      <w:pPr>
        <w:pStyle w:val="BodyText"/>
        <w:rPr>
          <w:rFonts w:ascii="Palatino Linotype"/>
          <w:sz w:val="20"/>
        </w:rPr>
      </w:pPr>
    </w:p>
    <w:p w14:paraId="5B3E0F2C" w14:textId="77777777" w:rsidR="006B29F1" w:rsidRDefault="006B29F1">
      <w:pPr>
        <w:pStyle w:val="BodyText"/>
        <w:spacing w:before="10"/>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22D4239D" w14:textId="77777777">
        <w:trPr>
          <w:trHeight w:val="273"/>
        </w:trPr>
        <w:tc>
          <w:tcPr>
            <w:tcW w:w="1817" w:type="dxa"/>
          </w:tcPr>
          <w:p w14:paraId="76D8F395" w14:textId="77777777" w:rsidR="006B29F1" w:rsidRDefault="00000000">
            <w:pPr>
              <w:pStyle w:val="TableParagraph"/>
              <w:spacing w:line="209" w:lineRule="exact"/>
              <w:ind w:left="110"/>
              <w:rPr>
                <w:b/>
                <w:sz w:val="18"/>
              </w:rPr>
            </w:pPr>
            <w:r>
              <w:rPr>
                <w:b/>
                <w:spacing w:val="-2"/>
                <w:sz w:val="18"/>
              </w:rPr>
              <w:t>Title</w:t>
            </w:r>
          </w:p>
        </w:tc>
        <w:tc>
          <w:tcPr>
            <w:tcW w:w="288" w:type="dxa"/>
          </w:tcPr>
          <w:p w14:paraId="7C058AD8" w14:textId="77777777" w:rsidR="006B29F1" w:rsidRDefault="00000000">
            <w:pPr>
              <w:pStyle w:val="TableParagraph"/>
              <w:spacing w:line="209" w:lineRule="exact"/>
              <w:jc w:val="center"/>
              <w:rPr>
                <w:b/>
                <w:sz w:val="18"/>
              </w:rPr>
            </w:pPr>
            <w:r>
              <w:rPr>
                <w:b/>
                <w:spacing w:val="-10"/>
                <w:sz w:val="18"/>
              </w:rPr>
              <w:t>:</w:t>
            </w:r>
          </w:p>
        </w:tc>
        <w:tc>
          <w:tcPr>
            <w:tcW w:w="8304" w:type="dxa"/>
          </w:tcPr>
          <w:p w14:paraId="7BAC7A13" w14:textId="77777777" w:rsidR="006B29F1" w:rsidRDefault="00000000">
            <w:pPr>
              <w:pStyle w:val="TableParagraph"/>
              <w:spacing w:line="209" w:lineRule="exact"/>
              <w:ind w:left="105"/>
              <w:rPr>
                <w:b/>
                <w:sz w:val="18"/>
              </w:rPr>
            </w:pPr>
            <w:r>
              <w:rPr>
                <w:b/>
                <w:sz w:val="16"/>
              </w:rPr>
              <w:t>OMEGA</w:t>
            </w:r>
            <w:r>
              <w:rPr>
                <w:b/>
                <w:spacing w:val="2"/>
                <w:sz w:val="16"/>
              </w:rPr>
              <w:t xml:space="preserve"> </w:t>
            </w:r>
            <w:r>
              <w:rPr>
                <w:b/>
                <w:sz w:val="18"/>
              </w:rPr>
              <w:t>(Windows</w:t>
            </w:r>
            <w:r>
              <w:rPr>
                <w:b/>
                <w:spacing w:val="-5"/>
                <w:sz w:val="18"/>
              </w:rPr>
              <w:t xml:space="preserve"> </w:t>
            </w:r>
            <w:r>
              <w:rPr>
                <w:b/>
                <w:spacing w:val="-2"/>
                <w:sz w:val="18"/>
              </w:rPr>
              <w:t>Application)</w:t>
            </w:r>
          </w:p>
        </w:tc>
      </w:tr>
      <w:tr w:rsidR="006B29F1" w14:paraId="517B4598" w14:textId="77777777">
        <w:trPr>
          <w:trHeight w:val="530"/>
        </w:trPr>
        <w:tc>
          <w:tcPr>
            <w:tcW w:w="1817" w:type="dxa"/>
          </w:tcPr>
          <w:p w14:paraId="3F67097D" w14:textId="77777777" w:rsidR="006B29F1" w:rsidRDefault="00000000">
            <w:pPr>
              <w:pStyle w:val="TableParagraph"/>
              <w:tabs>
                <w:tab w:val="left" w:pos="1610"/>
              </w:tabs>
              <w:spacing w:line="219" w:lineRule="exact"/>
              <w:ind w:left="105"/>
              <w:rPr>
                <w:b/>
                <w:sz w:val="18"/>
              </w:rPr>
            </w:pPr>
            <w:r>
              <w:rPr>
                <w:b/>
                <w:spacing w:val="-4"/>
                <w:sz w:val="18"/>
              </w:rPr>
              <w:t>Tools</w:t>
            </w:r>
            <w:r>
              <w:rPr>
                <w:b/>
                <w:sz w:val="18"/>
              </w:rPr>
              <w:tab/>
            </w:r>
            <w:r>
              <w:rPr>
                <w:b/>
                <w:spacing w:val="-10"/>
                <w:sz w:val="18"/>
              </w:rPr>
              <w:t>&amp;</w:t>
            </w:r>
          </w:p>
          <w:p w14:paraId="6EE3D6E0" w14:textId="77777777" w:rsidR="006B29F1" w:rsidRDefault="00000000">
            <w:pPr>
              <w:pStyle w:val="TableParagraph"/>
              <w:spacing w:before="0"/>
              <w:ind w:left="110"/>
              <w:rPr>
                <w:b/>
                <w:sz w:val="18"/>
              </w:rPr>
            </w:pPr>
            <w:r>
              <w:rPr>
                <w:b/>
                <w:spacing w:val="-2"/>
                <w:sz w:val="18"/>
              </w:rPr>
              <w:t>Technologies</w:t>
            </w:r>
          </w:p>
        </w:tc>
        <w:tc>
          <w:tcPr>
            <w:tcW w:w="288" w:type="dxa"/>
          </w:tcPr>
          <w:p w14:paraId="35B740BE" w14:textId="77777777" w:rsidR="006B29F1" w:rsidRDefault="00000000">
            <w:pPr>
              <w:pStyle w:val="TableParagraph"/>
              <w:jc w:val="center"/>
              <w:rPr>
                <w:b/>
                <w:sz w:val="18"/>
              </w:rPr>
            </w:pPr>
            <w:r>
              <w:rPr>
                <w:b/>
                <w:spacing w:val="-10"/>
                <w:sz w:val="18"/>
              </w:rPr>
              <w:t>:</w:t>
            </w:r>
          </w:p>
        </w:tc>
        <w:tc>
          <w:tcPr>
            <w:tcW w:w="8304" w:type="dxa"/>
          </w:tcPr>
          <w:p w14:paraId="523B8C1E" w14:textId="77777777" w:rsidR="006B29F1" w:rsidRDefault="00000000">
            <w:pPr>
              <w:pStyle w:val="TableParagraph"/>
              <w:ind w:left="105"/>
              <w:rPr>
                <w:sz w:val="18"/>
              </w:rPr>
            </w:pPr>
            <w:r>
              <w:rPr>
                <w:sz w:val="18"/>
              </w:rPr>
              <w:t>C#.Net,</w:t>
            </w:r>
            <w:r>
              <w:rPr>
                <w:spacing w:val="58"/>
                <w:sz w:val="18"/>
              </w:rPr>
              <w:t xml:space="preserve"> </w:t>
            </w:r>
            <w:r>
              <w:rPr>
                <w:sz w:val="18"/>
              </w:rPr>
              <w:t>SQL</w:t>
            </w:r>
            <w:r>
              <w:rPr>
                <w:spacing w:val="-2"/>
                <w:sz w:val="18"/>
              </w:rPr>
              <w:t xml:space="preserve"> </w:t>
            </w:r>
            <w:r>
              <w:rPr>
                <w:sz w:val="18"/>
              </w:rPr>
              <w:t>Server</w:t>
            </w:r>
            <w:r>
              <w:rPr>
                <w:spacing w:val="-2"/>
                <w:sz w:val="18"/>
              </w:rPr>
              <w:t xml:space="preserve"> 2008,WCF</w:t>
            </w:r>
          </w:p>
        </w:tc>
      </w:tr>
      <w:tr w:rsidR="006B29F1" w14:paraId="40352E24" w14:textId="77777777">
        <w:trPr>
          <w:trHeight w:val="532"/>
        </w:trPr>
        <w:tc>
          <w:tcPr>
            <w:tcW w:w="1817" w:type="dxa"/>
          </w:tcPr>
          <w:p w14:paraId="0129CB3D" w14:textId="77777777" w:rsidR="006B29F1" w:rsidRDefault="00000000">
            <w:pPr>
              <w:pStyle w:val="TableParagraph"/>
              <w:ind w:left="110"/>
              <w:rPr>
                <w:b/>
                <w:sz w:val="18"/>
              </w:rPr>
            </w:pPr>
            <w:r>
              <w:rPr>
                <w:b/>
                <w:spacing w:val="-2"/>
                <w:sz w:val="18"/>
              </w:rPr>
              <w:t>Responsibilities</w:t>
            </w:r>
          </w:p>
        </w:tc>
        <w:tc>
          <w:tcPr>
            <w:tcW w:w="288" w:type="dxa"/>
          </w:tcPr>
          <w:p w14:paraId="3B668FAB" w14:textId="77777777" w:rsidR="006B29F1" w:rsidRDefault="00000000">
            <w:pPr>
              <w:pStyle w:val="TableParagraph"/>
              <w:jc w:val="center"/>
              <w:rPr>
                <w:b/>
                <w:sz w:val="18"/>
              </w:rPr>
            </w:pPr>
            <w:r>
              <w:rPr>
                <w:b/>
                <w:spacing w:val="-10"/>
                <w:sz w:val="18"/>
              </w:rPr>
              <w:t>:</w:t>
            </w:r>
          </w:p>
        </w:tc>
        <w:tc>
          <w:tcPr>
            <w:tcW w:w="8304" w:type="dxa"/>
          </w:tcPr>
          <w:p w14:paraId="68A268EA" w14:textId="77777777" w:rsidR="006B29F1" w:rsidRDefault="00000000">
            <w:pPr>
              <w:pStyle w:val="TableParagraph"/>
              <w:numPr>
                <w:ilvl w:val="0"/>
                <w:numId w:val="11"/>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399FBD7D" w14:textId="77777777" w:rsidR="006B29F1" w:rsidRDefault="00000000">
            <w:pPr>
              <w:pStyle w:val="TableParagraph"/>
              <w:numPr>
                <w:ilvl w:val="0"/>
                <w:numId w:val="11"/>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29FB655F" w14:textId="77777777">
        <w:trPr>
          <w:trHeight w:val="1403"/>
        </w:trPr>
        <w:tc>
          <w:tcPr>
            <w:tcW w:w="1817" w:type="dxa"/>
          </w:tcPr>
          <w:p w14:paraId="5337EABA" w14:textId="77777777" w:rsidR="006B29F1" w:rsidRDefault="00000000">
            <w:pPr>
              <w:pStyle w:val="TableParagraph"/>
              <w:ind w:left="110"/>
              <w:rPr>
                <w:b/>
                <w:sz w:val="18"/>
              </w:rPr>
            </w:pPr>
            <w:r>
              <w:rPr>
                <w:b/>
                <w:spacing w:val="-2"/>
                <w:sz w:val="18"/>
              </w:rPr>
              <w:t>Synopsis</w:t>
            </w:r>
          </w:p>
        </w:tc>
        <w:tc>
          <w:tcPr>
            <w:tcW w:w="288" w:type="dxa"/>
          </w:tcPr>
          <w:p w14:paraId="2334BEA2" w14:textId="77777777" w:rsidR="006B29F1" w:rsidRDefault="00000000">
            <w:pPr>
              <w:pStyle w:val="TableParagraph"/>
              <w:jc w:val="center"/>
              <w:rPr>
                <w:b/>
                <w:sz w:val="18"/>
              </w:rPr>
            </w:pPr>
            <w:r>
              <w:rPr>
                <w:b/>
                <w:spacing w:val="-10"/>
                <w:sz w:val="18"/>
              </w:rPr>
              <w:t>:</w:t>
            </w:r>
          </w:p>
        </w:tc>
        <w:tc>
          <w:tcPr>
            <w:tcW w:w="8304" w:type="dxa"/>
          </w:tcPr>
          <w:p w14:paraId="39821742" w14:textId="77777777" w:rsidR="006B29F1" w:rsidRDefault="00000000">
            <w:pPr>
              <w:pStyle w:val="TableParagraph"/>
              <w:spacing w:before="75" w:line="244" w:lineRule="auto"/>
              <w:ind w:left="345" w:right="109" w:hanging="48"/>
              <w:jc w:val="both"/>
              <w:rPr>
                <w:sz w:val="18"/>
              </w:rPr>
            </w:pPr>
            <w:r>
              <w:rPr>
                <w:noProof/>
              </w:rPr>
              <mc:AlternateContent>
                <mc:Choice Requires="wpg">
                  <w:drawing>
                    <wp:anchor distT="0" distB="0" distL="0" distR="0" simplePos="0" relativeHeight="251654144" behindDoc="1" locked="0" layoutInCell="1" allowOverlap="1" wp14:anchorId="5499F54E" wp14:editId="0FCB8007">
                      <wp:simplePos x="0" y="0"/>
                      <wp:positionH relativeFrom="column">
                        <wp:posOffset>66675</wp:posOffset>
                      </wp:positionH>
                      <wp:positionV relativeFrom="paragraph">
                        <wp:posOffset>26670</wp:posOffset>
                      </wp:positionV>
                      <wp:extent cx="165100" cy="167640"/>
                      <wp:effectExtent l="0" t="0" r="0" b="0"/>
                      <wp:wrapNone/>
                      <wp:docPr id="82" name="Group 82"/>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83" name="Image 83"/>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4329C3E5" id="Group 82" o:spid="_x0000_s1026" style="position:absolute;margin-left:5.25pt;margin-top:2.1pt;width:13pt;height:13.2pt;z-index:-251662336;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">
                      <v:shape id="Image 83"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">
                        <v:imagedata r:id="rId9" o:title=""/>
                      </v:shape>
                    </v:group>
                  </w:pict>
                </mc:Fallback>
              </mc:AlternateContent>
            </w:r>
            <w:r>
              <w:rPr>
                <w:sz w:val="16"/>
              </w:rPr>
              <w:t xml:space="preserve">OMEGA </w:t>
            </w:r>
            <w:r>
              <w:rPr>
                <w:sz w:val="18"/>
              </w:rPr>
              <w:t>application which prepares invoice takes orders for parts and keeps track of all purchased and</w:t>
            </w:r>
            <w:r>
              <w:rPr>
                <w:spacing w:val="-1"/>
                <w:sz w:val="18"/>
              </w:rPr>
              <w:t xml:space="preserve"> </w:t>
            </w:r>
            <w:r>
              <w:rPr>
                <w:sz w:val="18"/>
              </w:rPr>
              <w:t>sold</w:t>
            </w:r>
            <w:r>
              <w:rPr>
                <w:spacing w:val="-1"/>
                <w:sz w:val="18"/>
              </w:rPr>
              <w:t xml:space="preserve"> </w:t>
            </w:r>
            <w:r>
              <w:rPr>
                <w:sz w:val="18"/>
              </w:rPr>
              <w:t>parts.</w:t>
            </w:r>
            <w:r>
              <w:rPr>
                <w:spacing w:val="-2"/>
                <w:sz w:val="18"/>
              </w:rPr>
              <w:t xml:space="preserve"> </w:t>
            </w:r>
            <w:r>
              <w:rPr>
                <w:sz w:val="18"/>
              </w:rPr>
              <w:t>User</w:t>
            </w:r>
            <w:r>
              <w:rPr>
                <w:spacing w:val="-1"/>
                <w:sz w:val="18"/>
              </w:rPr>
              <w:t xml:space="preserve"> </w:t>
            </w:r>
            <w:r>
              <w:rPr>
                <w:sz w:val="18"/>
              </w:rPr>
              <w:t>can</w:t>
            </w:r>
            <w:r>
              <w:rPr>
                <w:spacing w:val="-3"/>
                <w:sz w:val="18"/>
              </w:rPr>
              <w:t xml:space="preserve"> </w:t>
            </w:r>
            <w:r>
              <w:rPr>
                <w:sz w:val="18"/>
              </w:rPr>
              <w:t>maintain</w:t>
            </w:r>
            <w:r>
              <w:rPr>
                <w:spacing w:val="-2"/>
                <w:sz w:val="18"/>
              </w:rPr>
              <w:t xml:space="preserve"> </w:t>
            </w:r>
            <w:r>
              <w:rPr>
                <w:sz w:val="18"/>
              </w:rPr>
              <w:t>discount list for</w:t>
            </w:r>
            <w:r>
              <w:rPr>
                <w:spacing w:val="-1"/>
                <w:sz w:val="18"/>
              </w:rPr>
              <w:t xml:space="preserve"> </w:t>
            </w:r>
            <w:r>
              <w:rPr>
                <w:sz w:val="18"/>
              </w:rPr>
              <w:t>different users</w:t>
            </w:r>
            <w:r>
              <w:rPr>
                <w:spacing w:val="-1"/>
                <w:sz w:val="18"/>
              </w:rPr>
              <w:t xml:space="preserve"> </w:t>
            </w:r>
            <w:r>
              <w:rPr>
                <w:sz w:val="18"/>
              </w:rPr>
              <w:t>and</w:t>
            </w:r>
            <w:r>
              <w:rPr>
                <w:spacing w:val="-1"/>
                <w:sz w:val="18"/>
              </w:rPr>
              <w:t xml:space="preserve"> </w:t>
            </w:r>
            <w:r>
              <w:rPr>
                <w:sz w:val="18"/>
              </w:rPr>
              <w:t>parts and can also import price update records from excel sheet. This application also prepares</w:t>
            </w:r>
            <w:r>
              <w:rPr>
                <w:spacing w:val="3"/>
                <w:sz w:val="18"/>
              </w:rPr>
              <w:t xml:space="preserve"> </w:t>
            </w:r>
            <w:r>
              <w:rPr>
                <w:sz w:val="18"/>
              </w:rPr>
              <w:t>crystal</w:t>
            </w:r>
            <w:r>
              <w:rPr>
                <w:spacing w:val="4"/>
                <w:sz w:val="18"/>
              </w:rPr>
              <w:t xml:space="preserve"> </w:t>
            </w:r>
            <w:r>
              <w:rPr>
                <w:sz w:val="18"/>
              </w:rPr>
              <w:t>reports</w:t>
            </w:r>
            <w:r>
              <w:rPr>
                <w:spacing w:val="4"/>
                <w:sz w:val="18"/>
              </w:rPr>
              <w:t xml:space="preserve"> </w:t>
            </w:r>
            <w:r>
              <w:rPr>
                <w:sz w:val="18"/>
              </w:rPr>
              <w:t>for</w:t>
            </w:r>
            <w:r>
              <w:rPr>
                <w:spacing w:val="4"/>
                <w:sz w:val="18"/>
              </w:rPr>
              <w:t xml:space="preserve"> </w:t>
            </w:r>
            <w:r>
              <w:rPr>
                <w:sz w:val="18"/>
              </w:rPr>
              <w:t>all</w:t>
            </w:r>
            <w:r>
              <w:rPr>
                <w:spacing w:val="4"/>
                <w:sz w:val="18"/>
              </w:rPr>
              <w:t xml:space="preserve"> </w:t>
            </w:r>
            <w:r>
              <w:rPr>
                <w:sz w:val="18"/>
              </w:rPr>
              <w:t>forms</w:t>
            </w:r>
            <w:r>
              <w:rPr>
                <w:spacing w:val="4"/>
                <w:sz w:val="18"/>
              </w:rPr>
              <w:t xml:space="preserve"> </w:t>
            </w:r>
            <w:r>
              <w:rPr>
                <w:sz w:val="18"/>
              </w:rPr>
              <w:t>like</w:t>
            </w:r>
            <w:r>
              <w:rPr>
                <w:spacing w:val="4"/>
                <w:sz w:val="18"/>
              </w:rPr>
              <w:t xml:space="preserve"> </w:t>
            </w:r>
            <w:r>
              <w:rPr>
                <w:sz w:val="18"/>
              </w:rPr>
              <w:t>surcharge</w:t>
            </w:r>
            <w:r>
              <w:rPr>
                <w:spacing w:val="4"/>
                <w:sz w:val="18"/>
              </w:rPr>
              <w:t xml:space="preserve"> </w:t>
            </w:r>
            <w:r>
              <w:rPr>
                <w:sz w:val="18"/>
              </w:rPr>
              <w:t>report,</w:t>
            </w:r>
            <w:r>
              <w:rPr>
                <w:spacing w:val="3"/>
                <w:sz w:val="18"/>
              </w:rPr>
              <w:t xml:space="preserve"> </w:t>
            </w:r>
            <w:r>
              <w:rPr>
                <w:sz w:val="18"/>
              </w:rPr>
              <w:t>credit</w:t>
            </w:r>
            <w:r>
              <w:rPr>
                <w:spacing w:val="5"/>
                <w:sz w:val="18"/>
              </w:rPr>
              <w:t xml:space="preserve"> </w:t>
            </w:r>
            <w:r>
              <w:rPr>
                <w:sz w:val="18"/>
              </w:rPr>
              <w:t>note</w:t>
            </w:r>
            <w:r>
              <w:rPr>
                <w:spacing w:val="4"/>
                <w:sz w:val="18"/>
              </w:rPr>
              <w:t xml:space="preserve"> </w:t>
            </w:r>
            <w:r>
              <w:rPr>
                <w:sz w:val="18"/>
              </w:rPr>
              <w:t>report,</w:t>
            </w:r>
            <w:r>
              <w:rPr>
                <w:spacing w:val="3"/>
                <w:sz w:val="18"/>
              </w:rPr>
              <w:t xml:space="preserve"> </w:t>
            </w:r>
            <w:r>
              <w:rPr>
                <w:spacing w:val="-2"/>
                <w:sz w:val="18"/>
              </w:rPr>
              <w:t>invoice</w:t>
            </w:r>
          </w:p>
          <w:p w14:paraId="4EC3009D" w14:textId="77777777" w:rsidR="006B29F1" w:rsidRDefault="00000000">
            <w:pPr>
              <w:pStyle w:val="TableParagraph"/>
              <w:spacing w:before="0" w:line="220" w:lineRule="atLeast"/>
              <w:ind w:left="345" w:right="114"/>
              <w:jc w:val="both"/>
              <w:rPr>
                <w:sz w:val="16"/>
              </w:rPr>
            </w:pPr>
            <w:r>
              <w:rPr>
                <w:sz w:val="18"/>
              </w:rPr>
              <w:t>report, discount report etc. All these operations are handled through a WCF service hosted on a specific port on the server</w:t>
            </w:r>
            <w:r>
              <w:rPr>
                <w:sz w:val="16"/>
              </w:rPr>
              <w:t>.</w:t>
            </w:r>
          </w:p>
        </w:tc>
      </w:tr>
    </w:tbl>
    <w:p w14:paraId="2C6CBB4A" w14:textId="77777777" w:rsidR="006B29F1" w:rsidRDefault="006B29F1">
      <w:pPr>
        <w:pStyle w:val="BodyText"/>
        <w:rPr>
          <w:rFonts w:ascii="Palatino Linotype"/>
          <w:sz w:val="20"/>
        </w:rPr>
      </w:pPr>
    </w:p>
    <w:p w14:paraId="4C535EFA" w14:textId="77777777" w:rsidR="00D1652C" w:rsidRDefault="00D1652C">
      <w:pPr>
        <w:pStyle w:val="BodyText"/>
        <w:rPr>
          <w:rFonts w:ascii="Palatino Linotype"/>
          <w:sz w:val="20"/>
        </w:rPr>
      </w:pPr>
    </w:p>
    <w:p w14:paraId="0EF750C7" w14:textId="77777777" w:rsidR="00D1652C" w:rsidRDefault="00D1652C">
      <w:pPr>
        <w:pStyle w:val="BodyText"/>
        <w:rPr>
          <w:rFonts w:ascii="Palatino Linotype"/>
          <w:sz w:val="20"/>
        </w:rPr>
      </w:pPr>
    </w:p>
    <w:p w14:paraId="51C05F68" w14:textId="77777777" w:rsidR="00D1652C" w:rsidRDefault="00D1652C">
      <w:pPr>
        <w:pStyle w:val="BodyText"/>
        <w:rPr>
          <w:rFonts w:ascii="Palatino Linotype"/>
          <w:sz w:val="20"/>
        </w:rPr>
      </w:pPr>
    </w:p>
    <w:p w14:paraId="6259CE30" w14:textId="77777777" w:rsidR="006B29F1" w:rsidRDefault="006B29F1">
      <w:pPr>
        <w:pStyle w:val="BodyText"/>
        <w:rPr>
          <w:rFonts w:ascii="Palatino Linotype"/>
          <w:sz w:val="20"/>
        </w:rPr>
      </w:pPr>
    </w:p>
    <w:p w14:paraId="2A47EC25" w14:textId="77777777" w:rsidR="006B29F1" w:rsidRDefault="006B29F1">
      <w:pPr>
        <w:pStyle w:val="BodyText"/>
        <w:spacing w:before="60"/>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4620C72B" w14:textId="77777777">
        <w:trPr>
          <w:trHeight w:val="273"/>
        </w:trPr>
        <w:tc>
          <w:tcPr>
            <w:tcW w:w="1817" w:type="dxa"/>
          </w:tcPr>
          <w:p w14:paraId="243AFFB7" w14:textId="77777777" w:rsidR="006B29F1" w:rsidRDefault="00000000">
            <w:pPr>
              <w:pStyle w:val="TableParagraph"/>
              <w:spacing w:line="209" w:lineRule="exact"/>
              <w:ind w:left="110"/>
              <w:rPr>
                <w:b/>
                <w:sz w:val="18"/>
              </w:rPr>
            </w:pPr>
            <w:r>
              <w:rPr>
                <w:b/>
                <w:spacing w:val="-2"/>
                <w:sz w:val="18"/>
              </w:rPr>
              <w:lastRenderedPageBreak/>
              <w:t>Title</w:t>
            </w:r>
          </w:p>
        </w:tc>
        <w:tc>
          <w:tcPr>
            <w:tcW w:w="288" w:type="dxa"/>
          </w:tcPr>
          <w:p w14:paraId="0670D2C5" w14:textId="77777777" w:rsidR="006B29F1" w:rsidRDefault="00000000">
            <w:pPr>
              <w:pStyle w:val="TableParagraph"/>
              <w:spacing w:line="209" w:lineRule="exact"/>
              <w:jc w:val="center"/>
              <w:rPr>
                <w:b/>
                <w:sz w:val="18"/>
              </w:rPr>
            </w:pPr>
            <w:r>
              <w:rPr>
                <w:b/>
                <w:spacing w:val="-10"/>
                <w:sz w:val="18"/>
              </w:rPr>
              <w:t>:</w:t>
            </w:r>
          </w:p>
        </w:tc>
        <w:tc>
          <w:tcPr>
            <w:tcW w:w="8304" w:type="dxa"/>
          </w:tcPr>
          <w:p w14:paraId="31528764" w14:textId="77777777" w:rsidR="006B29F1" w:rsidRDefault="00000000">
            <w:pPr>
              <w:pStyle w:val="TableParagraph"/>
              <w:spacing w:line="209" w:lineRule="exact"/>
              <w:ind w:left="105"/>
              <w:rPr>
                <w:b/>
                <w:sz w:val="18"/>
              </w:rPr>
            </w:pPr>
            <w:r>
              <w:rPr>
                <w:b/>
                <w:sz w:val="16"/>
              </w:rPr>
              <w:t>Hedley</w:t>
            </w:r>
            <w:r>
              <w:rPr>
                <w:b/>
                <w:spacing w:val="-8"/>
                <w:sz w:val="16"/>
              </w:rPr>
              <w:t xml:space="preserve"> </w:t>
            </w:r>
            <w:r>
              <w:rPr>
                <w:b/>
                <w:sz w:val="16"/>
              </w:rPr>
              <w:t>Scott</w:t>
            </w:r>
            <w:r>
              <w:rPr>
                <w:b/>
                <w:spacing w:val="-5"/>
                <w:sz w:val="16"/>
              </w:rPr>
              <w:t xml:space="preserve"> </w:t>
            </w:r>
            <w:r>
              <w:rPr>
                <w:b/>
                <w:sz w:val="16"/>
              </w:rPr>
              <w:t>Recruitment</w:t>
            </w:r>
            <w:r>
              <w:rPr>
                <w:b/>
                <w:spacing w:val="-3"/>
                <w:sz w:val="16"/>
              </w:rPr>
              <w:t xml:space="preserve"> </w:t>
            </w:r>
            <w:r>
              <w:rPr>
                <w:b/>
                <w:sz w:val="18"/>
              </w:rPr>
              <w:t>(Web</w:t>
            </w:r>
            <w:r>
              <w:rPr>
                <w:b/>
                <w:spacing w:val="-6"/>
                <w:sz w:val="18"/>
              </w:rPr>
              <w:t xml:space="preserve"> </w:t>
            </w:r>
            <w:r>
              <w:rPr>
                <w:b/>
                <w:spacing w:val="-2"/>
                <w:sz w:val="18"/>
              </w:rPr>
              <w:t>Application)</w:t>
            </w:r>
          </w:p>
        </w:tc>
      </w:tr>
      <w:tr w:rsidR="006B29F1" w14:paraId="1F522110" w14:textId="77777777">
        <w:trPr>
          <w:trHeight w:val="529"/>
        </w:trPr>
        <w:tc>
          <w:tcPr>
            <w:tcW w:w="1817" w:type="dxa"/>
          </w:tcPr>
          <w:p w14:paraId="72858D2B" w14:textId="77777777" w:rsidR="006B29F1" w:rsidRDefault="00000000">
            <w:pPr>
              <w:pStyle w:val="TableParagraph"/>
              <w:tabs>
                <w:tab w:val="left" w:pos="1612"/>
              </w:tabs>
              <w:spacing w:line="219" w:lineRule="exact"/>
              <w:ind w:left="105"/>
              <w:rPr>
                <w:b/>
                <w:sz w:val="18"/>
              </w:rPr>
            </w:pPr>
            <w:r>
              <w:rPr>
                <w:b/>
                <w:spacing w:val="-4"/>
                <w:sz w:val="18"/>
              </w:rPr>
              <w:t>Tools</w:t>
            </w:r>
            <w:r>
              <w:rPr>
                <w:b/>
                <w:sz w:val="18"/>
              </w:rPr>
              <w:tab/>
            </w:r>
            <w:r>
              <w:rPr>
                <w:b/>
                <w:spacing w:val="-10"/>
                <w:sz w:val="18"/>
              </w:rPr>
              <w:t>&amp;</w:t>
            </w:r>
          </w:p>
          <w:p w14:paraId="08858E94" w14:textId="77777777" w:rsidR="006B29F1" w:rsidRDefault="00000000">
            <w:pPr>
              <w:pStyle w:val="TableParagraph"/>
              <w:spacing w:before="0"/>
              <w:ind w:left="110"/>
              <w:rPr>
                <w:b/>
                <w:sz w:val="18"/>
              </w:rPr>
            </w:pPr>
            <w:r>
              <w:rPr>
                <w:b/>
                <w:spacing w:val="-2"/>
                <w:sz w:val="18"/>
              </w:rPr>
              <w:t>Technologies</w:t>
            </w:r>
          </w:p>
        </w:tc>
        <w:tc>
          <w:tcPr>
            <w:tcW w:w="288" w:type="dxa"/>
          </w:tcPr>
          <w:p w14:paraId="06BB833C" w14:textId="77777777" w:rsidR="006B29F1" w:rsidRDefault="00000000">
            <w:pPr>
              <w:pStyle w:val="TableParagraph"/>
              <w:jc w:val="center"/>
              <w:rPr>
                <w:b/>
                <w:sz w:val="18"/>
              </w:rPr>
            </w:pPr>
            <w:r>
              <w:rPr>
                <w:b/>
                <w:spacing w:val="-10"/>
                <w:sz w:val="18"/>
              </w:rPr>
              <w:t>:</w:t>
            </w:r>
          </w:p>
        </w:tc>
        <w:tc>
          <w:tcPr>
            <w:tcW w:w="8304" w:type="dxa"/>
          </w:tcPr>
          <w:p w14:paraId="62A64280" w14:textId="77777777" w:rsidR="006B29F1" w:rsidRDefault="00000000">
            <w:pPr>
              <w:pStyle w:val="TableParagraph"/>
              <w:ind w:left="105"/>
              <w:rPr>
                <w:sz w:val="18"/>
              </w:rPr>
            </w:pPr>
            <w:r>
              <w:rPr>
                <w:sz w:val="18"/>
              </w:rPr>
              <w:t>Asp.Net</w:t>
            </w:r>
            <w:r>
              <w:rPr>
                <w:spacing w:val="-1"/>
                <w:sz w:val="18"/>
              </w:rPr>
              <w:t xml:space="preserve"> </w:t>
            </w:r>
            <w:r>
              <w:rPr>
                <w:sz w:val="18"/>
              </w:rPr>
              <w:t>3.5</w:t>
            </w:r>
            <w:r>
              <w:rPr>
                <w:spacing w:val="60"/>
                <w:sz w:val="18"/>
              </w:rPr>
              <w:t xml:space="preserve"> </w:t>
            </w:r>
            <w:r>
              <w:rPr>
                <w:sz w:val="18"/>
              </w:rPr>
              <w:t>with</w:t>
            </w:r>
            <w:r>
              <w:rPr>
                <w:spacing w:val="-3"/>
                <w:sz w:val="18"/>
              </w:rPr>
              <w:t xml:space="preserve"> </w:t>
            </w:r>
            <w:r>
              <w:rPr>
                <w:sz w:val="18"/>
              </w:rPr>
              <w:t>C#,</w:t>
            </w:r>
            <w:r>
              <w:rPr>
                <w:spacing w:val="61"/>
                <w:sz w:val="18"/>
              </w:rPr>
              <w:t xml:space="preserve"> </w:t>
            </w:r>
            <w:r>
              <w:rPr>
                <w:sz w:val="18"/>
              </w:rPr>
              <w:t>SQL</w:t>
            </w:r>
            <w:r>
              <w:rPr>
                <w:spacing w:val="-2"/>
                <w:sz w:val="18"/>
              </w:rPr>
              <w:t xml:space="preserve"> </w:t>
            </w:r>
            <w:r>
              <w:rPr>
                <w:sz w:val="18"/>
              </w:rPr>
              <w:t>Server</w:t>
            </w:r>
            <w:r>
              <w:rPr>
                <w:spacing w:val="-1"/>
                <w:sz w:val="18"/>
              </w:rPr>
              <w:t xml:space="preserve"> </w:t>
            </w:r>
            <w:r>
              <w:rPr>
                <w:spacing w:val="-4"/>
                <w:sz w:val="18"/>
              </w:rPr>
              <w:t>2008</w:t>
            </w:r>
          </w:p>
        </w:tc>
      </w:tr>
    </w:tbl>
    <w:p w14:paraId="2CCB2041" w14:textId="77777777" w:rsidR="006B29F1" w:rsidRDefault="006B29F1">
      <w:pPr>
        <w:rPr>
          <w:sz w:val="18"/>
        </w:rPr>
        <w:sectPr w:rsidR="006B29F1">
          <w:type w:val="continuous"/>
          <w:pgSz w:w="11910" w:h="16840"/>
          <w:pgMar w:top="840" w:right="620" w:bottom="721" w:left="64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072AB213" w14:textId="77777777">
        <w:trPr>
          <w:trHeight w:val="532"/>
        </w:trPr>
        <w:tc>
          <w:tcPr>
            <w:tcW w:w="1817" w:type="dxa"/>
          </w:tcPr>
          <w:p w14:paraId="07A1355C" w14:textId="77777777" w:rsidR="006B29F1" w:rsidRDefault="00000000">
            <w:pPr>
              <w:pStyle w:val="TableParagraph"/>
              <w:ind w:left="110"/>
              <w:rPr>
                <w:b/>
                <w:sz w:val="18"/>
              </w:rPr>
            </w:pPr>
            <w:r>
              <w:rPr>
                <w:b/>
                <w:spacing w:val="-2"/>
                <w:sz w:val="18"/>
              </w:rPr>
              <w:t>Responsibilities</w:t>
            </w:r>
          </w:p>
        </w:tc>
        <w:tc>
          <w:tcPr>
            <w:tcW w:w="288" w:type="dxa"/>
          </w:tcPr>
          <w:p w14:paraId="4E88B26F" w14:textId="77777777" w:rsidR="006B29F1" w:rsidRDefault="00000000">
            <w:pPr>
              <w:pStyle w:val="TableParagraph"/>
              <w:jc w:val="center"/>
              <w:rPr>
                <w:b/>
                <w:sz w:val="18"/>
              </w:rPr>
            </w:pPr>
            <w:r>
              <w:rPr>
                <w:b/>
                <w:spacing w:val="-10"/>
                <w:sz w:val="18"/>
              </w:rPr>
              <w:t>:</w:t>
            </w:r>
          </w:p>
        </w:tc>
        <w:tc>
          <w:tcPr>
            <w:tcW w:w="8304" w:type="dxa"/>
          </w:tcPr>
          <w:p w14:paraId="6D322603" w14:textId="77777777" w:rsidR="006B29F1" w:rsidRDefault="00000000">
            <w:pPr>
              <w:pStyle w:val="TableParagraph"/>
              <w:numPr>
                <w:ilvl w:val="0"/>
                <w:numId w:val="12"/>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37E92B30" w14:textId="77777777" w:rsidR="006B29F1" w:rsidRDefault="00000000">
            <w:pPr>
              <w:pStyle w:val="TableParagraph"/>
              <w:numPr>
                <w:ilvl w:val="0"/>
                <w:numId w:val="12"/>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6A636209" w14:textId="77777777">
        <w:trPr>
          <w:trHeight w:val="1605"/>
        </w:trPr>
        <w:tc>
          <w:tcPr>
            <w:tcW w:w="1817" w:type="dxa"/>
          </w:tcPr>
          <w:p w14:paraId="0BFE2A05" w14:textId="77777777" w:rsidR="006B29F1" w:rsidRDefault="00000000">
            <w:pPr>
              <w:pStyle w:val="TableParagraph"/>
              <w:spacing w:before="45"/>
              <w:ind w:left="110"/>
              <w:rPr>
                <w:b/>
                <w:sz w:val="18"/>
              </w:rPr>
            </w:pPr>
            <w:r>
              <w:rPr>
                <w:b/>
                <w:spacing w:val="-2"/>
                <w:sz w:val="18"/>
              </w:rPr>
              <w:t>Synopsis</w:t>
            </w:r>
          </w:p>
        </w:tc>
        <w:tc>
          <w:tcPr>
            <w:tcW w:w="288" w:type="dxa"/>
          </w:tcPr>
          <w:p w14:paraId="309EAE40" w14:textId="77777777" w:rsidR="006B29F1" w:rsidRDefault="00000000">
            <w:pPr>
              <w:pStyle w:val="TableParagraph"/>
              <w:spacing w:before="45"/>
              <w:jc w:val="center"/>
              <w:rPr>
                <w:b/>
                <w:sz w:val="18"/>
              </w:rPr>
            </w:pPr>
            <w:r>
              <w:rPr>
                <w:b/>
                <w:spacing w:val="-10"/>
                <w:sz w:val="18"/>
              </w:rPr>
              <w:t>:</w:t>
            </w:r>
          </w:p>
        </w:tc>
        <w:tc>
          <w:tcPr>
            <w:tcW w:w="8304" w:type="dxa"/>
          </w:tcPr>
          <w:p w14:paraId="528F9C13" w14:textId="77777777" w:rsidR="006B29F1" w:rsidRDefault="00000000">
            <w:pPr>
              <w:pStyle w:val="TableParagraph"/>
              <w:spacing w:before="76" w:line="244" w:lineRule="auto"/>
              <w:ind w:left="345" w:right="95" w:hanging="60"/>
              <w:jc w:val="both"/>
              <w:rPr>
                <w:sz w:val="18"/>
              </w:rPr>
            </w:pPr>
            <w:r>
              <w:rPr>
                <w:noProof/>
              </w:rPr>
              <mc:AlternateContent>
                <mc:Choice Requires="wpg">
                  <w:drawing>
                    <wp:anchor distT="0" distB="0" distL="0" distR="0" simplePos="0" relativeHeight="251658240" behindDoc="1" locked="0" layoutInCell="1" allowOverlap="1" wp14:anchorId="796FCCB0" wp14:editId="3B389899">
                      <wp:simplePos x="0" y="0"/>
                      <wp:positionH relativeFrom="column">
                        <wp:posOffset>66675</wp:posOffset>
                      </wp:positionH>
                      <wp:positionV relativeFrom="paragraph">
                        <wp:posOffset>27305</wp:posOffset>
                      </wp:positionV>
                      <wp:extent cx="165100" cy="167640"/>
                      <wp:effectExtent l="0" t="0" r="0" b="0"/>
                      <wp:wrapNone/>
                      <wp:docPr id="84" name="Group 84"/>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85" name="Image 85"/>
                                <pic:cNvPicPr/>
                              </pic:nvPicPr>
                              <pic:blipFill>
                                <a:blip r:embed="rId8" cstate="print"/>
                                <a:stretch>
                                  <a:fillRect/>
                                </a:stretch>
                              </pic:blipFill>
                              <pic:spPr>
                                <a:xfrm>
                                  <a:off x="0" y="0"/>
                                  <a:ext cx="164591" cy="167640"/>
                                </a:xfrm>
                                <a:prstGeom prst="rect">
                                  <a:avLst/>
                                </a:prstGeom>
                              </pic:spPr>
                            </pic:pic>
                          </wpg:wgp>
                        </a:graphicData>
                      </a:graphic>
                    </wp:anchor>
                  </w:drawing>
                </mc:Choice>
                <mc:Fallback>
                  <w:pict>
                    <v:group w14:anchorId="36746441" id="Group 84" o:spid="_x0000_s1026" style="position:absolute;margin-left:5.25pt;margin-top:2.15pt;width:13pt;height:13.2pt;z-index:-251658240;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">
                      <v:shape id="Image 85" o:spid="_x0000_s1027" type="#_x0000_t75" style="position:absolute;width:164591;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">
                        <v:imagedata r:id="rId9" o:title=""/>
                      </v:shape>
                    </v:group>
                  </w:pict>
                </mc:Fallback>
              </mc:AlternateContent>
            </w:r>
            <w:r>
              <w:rPr>
                <w:sz w:val="18"/>
              </w:rPr>
              <w:t>Hedley</w:t>
            </w:r>
            <w:r>
              <w:rPr>
                <w:spacing w:val="-12"/>
                <w:sz w:val="18"/>
              </w:rPr>
              <w:t xml:space="preserve"> </w:t>
            </w:r>
            <w:r>
              <w:rPr>
                <w:sz w:val="18"/>
              </w:rPr>
              <w:t>Scott</w:t>
            </w:r>
            <w:r>
              <w:rPr>
                <w:spacing w:val="-11"/>
                <w:sz w:val="18"/>
              </w:rPr>
              <w:t xml:space="preserve"> </w:t>
            </w:r>
            <w:r>
              <w:rPr>
                <w:sz w:val="18"/>
              </w:rPr>
              <w:t>Recruitment</w:t>
            </w:r>
            <w:r>
              <w:rPr>
                <w:spacing w:val="-11"/>
                <w:sz w:val="18"/>
              </w:rPr>
              <w:t xml:space="preserve"> </w:t>
            </w:r>
            <w:r>
              <w:rPr>
                <w:sz w:val="18"/>
              </w:rPr>
              <w:t>is</w:t>
            </w:r>
            <w:r>
              <w:rPr>
                <w:spacing w:val="-12"/>
                <w:sz w:val="18"/>
              </w:rPr>
              <w:t xml:space="preserve"> </w:t>
            </w:r>
            <w:r>
              <w:rPr>
                <w:sz w:val="18"/>
              </w:rPr>
              <w:t>a</w:t>
            </w:r>
            <w:r>
              <w:rPr>
                <w:spacing w:val="-9"/>
                <w:sz w:val="18"/>
              </w:rPr>
              <w:t xml:space="preserve"> </w:t>
            </w:r>
            <w:r>
              <w:rPr>
                <w:sz w:val="18"/>
              </w:rPr>
              <w:t>Content</w:t>
            </w:r>
            <w:r>
              <w:rPr>
                <w:spacing w:val="-11"/>
                <w:sz w:val="18"/>
              </w:rPr>
              <w:t xml:space="preserve"> </w:t>
            </w:r>
            <w:r>
              <w:rPr>
                <w:sz w:val="18"/>
              </w:rPr>
              <w:t>Management</w:t>
            </w:r>
            <w:r>
              <w:rPr>
                <w:spacing w:val="-11"/>
                <w:sz w:val="18"/>
              </w:rPr>
              <w:t xml:space="preserve"> </w:t>
            </w:r>
            <w:r>
              <w:rPr>
                <w:sz w:val="18"/>
              </w:rPr>
              <w:t>System.</w:t>
            </w:r>
            <w:r>
              <w:rPr>
                <w:spacing w:val="-15"/>
                <w:sz w:val="18"/>
              </w:rPr>
              <w:t xml:space="preserve"> </w:t>
            </w:r>
            <w:r>
              <w:rPr>
                <w:sz w:val="18"/>
              </w:rPr>
              <w:t>They</w:t>
            </w:r>
            <w:r>
              <w:rPr>
                <w:spacing w:val="-12"/>
                <w:sz w:val="18"/>
              </w:rPr>
              <w:t xml:space="preserve"> </w:t>
            </w:r>
            <w:r>
              <w:rPr>
                <w:sz w:val="18"/>
              </w:rPr>
              <w:t>are</w:t>
            </w:r>
            <w:r>
              <w:rPr>
                <w:spacing w:val="-9"/>
                <w:sz w:val="18"/>
              </w:rPr>
              <w:t xml:space="preserve"> </w:t>
            </w:r>
            <w:r>
              <w:rPr>
                <w:sz w:val="18"/>
              </w:rPr>
              <w:t>an</w:t>
            </w:r>
            <w:r>
              <w:rPr>
                <w:spacing w:val="-11"/>
                <w:sz w:val="18"/>
              </w:rPr>
              <w:t xml:space="preserve"> </w:t>
            </w:r>
            <w:r>
              <w:rPr>
                <w:sz w:val="18"/>
              </w:rPr>
              <w:t>independently owned recruitment consultancy offering niche recruitment services to professional practice firms across Australia. With an extensive client base, They are partner with a range of firms from large internationals, to leading mid-tiers and small independent firms.End user can register for job and also search job by keywords and Locations. Admin can maintain register User’s detail and all the details to related project.</w:t>
            </w:r>
          </w:p>
        </w:tc>
      </w:tr>
    </w:tbl>
    <w:p w14:paraId="01B4EB02" w14:textId="77777777" w:rsidR="006B29F1" w:rsidRDefault="00000000">
      <w:pPr>
        <w:pStyle w:val="BodyText"/>
        <w:spacing w:before="33" w:after="1"/>
        <w:rPr>
          <w:rFonts w:ascii="Palatino Linotype"/>
          <w:sz w:val="20"/>
        </w:rPr>
      </w:pPr>
      <w:r>
        <w:rPr>
          <w:noProof/>
        </w:rPr>
        <mc:AlternateContent>
          <mc:Choice Requires="wpg">
            <w:drawing>
              <wp:anchor distT="0" distB="0" distL="0" distR="0" simplePos="0" relativeHeight="251657216" behindDoc="1" locked="0" layoutInCell="1" allowOverlap="1" wp14:anchorId="6753BF34" wp14:editId="233173EA">
                <wp:simplePos x="0" y="0"/>
                <wp:positionH relativeFrom="page">
                  <wp:posOffset>304800</wp:posOffset>
                </wp:positionH>
                <wp:positionV relativeFrom="page">
                  <wp:posOffset>304165</wp:posOffset>
                </wp:positionV>
                <wp:extent cx="6954520" cy="10081260"/>
                <wp:effectExtent l="0" t="0" r="0" b="0"/>
                <wp:wrapNone/>
                <wp:docPr id="86" name="Group 86"/>
                <wp:cNvGraphicFramePr/>
                <a:graphic xmlns:a="http://schemas.openxmlformats.org/drawingml/2006/main">
                  <a:graphicData uri="http://schemas.microsoft.com/office/word/2010/wordprocessingGroup">
                    <wpg:wgp>
                      <wpg:cNvGrpSpPr/>
                      <wpg:grpSpPr>
                        <a:xfrm>
                          <a:off x="0" y="0"/>
                          <a:ext cx="6954520" cy="10081260"/>
                          <a:chOff x="0" y="0"/>
                          <a:chExt cx="6954520" cy="10081260"/>
                        </a:xfrm>
                      </wpg:grpSpPr>
                      <wps:wsp>
                        <wps:cNvPr id="87" name="Graphic 87"/>
                        <wps:cNvSpPr/>
                        <wps:spPr>
                          <a:xfrm>
                            <a:off x="18288" y="18287"/>
                            <a:ext cx="18415" cy="17145"/>
                          </a:xfrm>
                          <a:custGeom>
                            <a:avLst/>
                            <a:gdLst/>
                            <a:ahLst/>
                            <a:cxnLst/>
                            <a:rect l="l" t="t" r="r" b="b"/>
                            <a:pathLst>
                              <a:path w="18415" h="17145">
                                <a:moveTo>
                                  <a:pt x="18288" y="0"/>
                                </a:moveTo>
                                <a:lnTo>
                                  <a:pt x="9144" y="0"/>
                                </a:lnTo>
                                <a:lnTo>
                                  <a:pt x="0" y="0"/>
                                </a:lnTo>
                                <a:lnTo>
                                  <a:pt x="0" y="7620"/>
                                </a:lnTo>
                                <a:lnTo>
                                  <a:pt x="0" y="16764"/>
                                </a:lnTo>
                                <a:lnTo>
                                  <a:pt x="9144" y="16764"/>
                                </a:lnTo>
                                <a:lnTo>
                                  <a:pt x="9144" y="7620"/>
                                </a:lnTo>
                                <a:lnTo>
                                  <a:pt x="18288" y="7620"/>
                                </a:lnTo>
                                <a:lnTo>
                                  <a:pt x="18288" y="0"/>
                                </a:lnTo>
                                <a:close/>
                              </a:path>
                            </a:pathLst>
                          </a:custGeom>
                          <a:solidFill>
                            <a:srgbClr val="000000"/>
                          </a:solidFill>
                        </wps:spPr>
                        <wps:bodyPr wrap="square" lIns="0" tIns="0" rIns="0" bIns="0" rtlCol="0">
                          <a:noAutofit/>
                        </wps:bodyPr>
                      </wps:wsp>
                      <wps:wsp>
                        <wps:cNvPr id="88" name="Graphic 88"/>
                        <wps:cNvSpPr/>
                        <wps:spPr>
                          <a:xfrm>
                            <a:off x="24384" y="24383"/>
                            <a:ext cx="12700" cy="10795"/>
                          </a:xfrm>
                          <a:custGeom>
                            <a:avLst/>
                            <a:gdLst/>
                            <a:ahLst/>
                            <a:cxnLst/>
                            <a:rect l="l" t="t" r="r" b="b"/>
                            <a:pathLst>
                              <a:path w="12700" h="10795">
                                <a:moveTo>
                                  <a:pt x="12192" y="0"/>
                                </a:moveTo>
                                <a:lnTo>
                                  <a:pt x="9144" y="0"/>
                                </a:lnTo>
                                <a:lnTo>
                                  <a:pt x="0" y="0"/>
                                </a:lnTo>
                                <a:lnTo>
                                  <a:pt x="0" y="7620"/>
                                </a:lnTo>
                                <a:lnTo>
                                  <a:pt x="0" y="10668"/>
                                </a:lnTo>
                                <a:lnTo>
                                  <a:pt x="9144" y="10668"/>
                                </a:lnTo>
                                <a:lnTo>
                                  <a:pt x="9144" y="7620"/>
                                </a:lnTo>
                                <a:lnTo>
                                  <a:pt x="12192" y="7620"/>
                                </a:lnTo>
                                <a:lnTo>
                                  <a:pt x="12192" y="0"/>
                                </a:lnTo>
                                <a:close/>
                              </a:path>
                            </a:pathLst>
                          </a:custGeom>
                          <a:solidFill>
                            <a:srgbClr val="FFFFFF"/>
                          </a:solidFill>
                        </wps:spPr>
                        <wps:bodyPr wrap="square" lIns="0" tIns="0" rIns="0" bIns="0" rtlCol="0">
                          <a:noAutofit/>
                        </wps:bodyPr>
                      </wps:wsp>
                      <wps:wsp>
                        <wps:cNvPr id="89" name="Graphic 89"/>
                        <wps:cNvSpPr/>
                        <wps:spPr>
                          <a:xfrm>
                            <a:off x="30480" y="18287"/>
                            <a:ext cx="6888480" cy="20320"/>
                          </a:xfrm>
                          <a:custGeom>
                            <a:avLst/>
                            <a:gdLst/>
                            <a:ahLst/>
                            <a:cxnLst/>
                            <a:rect l="l" t="t" r="r" b="b"/>
                            <a:pathLst>
                              <a:path w="6888480" h="20320">
                                <a:moveTo>
                                  <a:pt x="9144" y="10668"/>
                                </a:moveTo>
                                <a:lnTo>
                                  <a:pt x="0" y="10668"/>
                                </a:lnTo>
                                <a:lnTo>
                                  <a:pt x="0" y="19812"/>
                                </a:lnTo>
                                <a:lnTo>
                                  <a:pt x="9144" y="19812"/>
                                </a:lnTo>
                                <a:lnTo>
                                  <a:pt x="9144" y="10668"/>
                                </a:lnTo>
                                <a:close/>
                              </a:path>
                              <a:path w="6888480" h="20320">
                                <a:moveTo>
                                  <a:pt x="6888480" y="0"/>
                                </a:moveTo>
                                <a:lnTo>
                                  <a:pt x="6096" y="0"/>
                                </a:lnTo>
                                <a:lnTo>
                                  <a:pt x="6096" y="7620"/>
                                </a:lnTo>
                                <a:lnTo>
                                  <a:pt x="6888480" y="7620"/>
                                </a:lnTo>
                                <a:lnTo>
                                  <a:pt x="6888480" y="0"/>
                                </a:lnTo>
                                <a:close/>
                              </a:path>
                            </a:pathLst>
                          </a:custGeom>
                          <a:solidFill>
                            <a:srgbClr val="000000"/>
                          </a:solidFill>
                        </wps:spPr>
                        <wps:bodyPr wrap="square" lIns="0" tIns="0" rIns="0" bIns="0" rtlCol="0">
                          <a:noAutofit/>
                        </wps:bodyPr>
                      </wps:wsp>
                      <wps:wsp>
                        <wps:cNvPr id="90" name="Graphic 90"/>
                        <wps:cNvSpPr/>
                        <wps:spPr>
                          <a:xfrm>
                            <a:off x="36576" y="24383"/>
                            <a:ext cx="6882765" cy="7620"/>
                          </a:xfrm>
                          <a:custGeom>
                            <a:avLst/>
                            <a:gdLst/>
                            <a:ahLst/>
                            <a:cxnLst/>
                            <a:rect l="l" t="t" r="r" b="b"/>
                            <a:pathLst>
                              <a:path w="6882765" h="7620">
                                <a:moveTo>
                                  <a:pt x="6882383" y="0"/>
                                </a:moveTo>
                                <a:lnTo>
                                  <a:pt x="0" y="0"/>
                                </a:lnTo>
                                <a:lnTo>
                                  <a:pt x="0" y="7620"/>
                                </a:lnTo>
                                <a:lnTo>
                                  <a:pt x="6882383" y="7620"/>
                                </a:lnTo>
                                <a:lnTo>
                                  <a:pt x="6882383" y="0"/>
                                </a:lnTo>
                                <a:close/>
                              </a:path>
                            </a:pathLst>
                          </a:custGeom>
                          <a:solidFill>
                            <a:srgbClr val="FFFFFF"/>
                          </a:solidFill>
                        </wps:spPr>
                        <wps:bodyPr wrap="square" lIns="0" tIns="0" rIns="0" bIns="0" rtlCol="0">
                          <a:noAutofit/>
                        </wps:bodyPr>
                      </wps:wsp>
                      <wps:wsp>
                        <wps:cNvPr id="91" name="Graphic 91"/>
                        <wps:cNvSpPr/>
                        <wps:spPr>
                          <a:xfrm>
                            <a:off x="36576" y="18287"/>
                            <a:ext cx="6903720" cy="20320"/>
                          </a:xfrm>
                          <a:custGeom>
                            <a:avLst/>
                            <a:gdLst/>
                            <a:ahLst/>
                            <a:cxnLst/>
                            <a:rect l="l" t="t" r="r" b="b"/>
                            <a:pathLst>
                              <a:path w="6903720" h="20320">
                                <a:moveTo>
                                  <a:pt x="6882384" y="10668"/>
                                </a:moveTo>
                                <a:lnTo>
                                  <a:pt x="0" y="10668"/>
                                </a:lnTo>
                                <a:lnTo>
                                  <a:pt x="0" y="19812"/>
                                </a:lnTo>
                                <a:lnTo>
                                  <a:pt x="6882384" y="19812"/>
                                </a:lnTo>
                                <a:lnTo>
                                  <a:pt x="6882384" y="10668"/>
                                </a:lnTo>
                                <a:close/>
                              </a:path>
                              <a:path w="6903720" h="20320">
                                <a:moveTo>
                                  <a:pt x="6903720" y="0"/>
                                </a:moveTo>
                                <a:lnTo>
                                  <a:pt x="6900672" y="0"/>
                                </a:lnTo>
                                <a:lnTo>
                                  <a:pt x="6894576" y="0"/>
                                </a:lnTo>
                                <a:lnTo>
                                  <a:pt x="6882384" y="0"/>
                                </a:lnTo>
                                <a:lnTo>
                                  <a:pt x="6882384" y="7620"/>
                                </a:lnTo>
                                <a:lnTo>
                                  <a:pt x="6894576" y="7620"/>
                                </a:lnTo>
                                <a:lnTo>
                                  <a:pt x="6894576" y="16764"/>
                                </a:lnTo>
                                <a:lnTo>
                                  <a:pt x="6903720" y="16764"/>
                                </a:lnTo>
                                <a:lnTo>
                                  <a:pt x="6903720" y="0"/>
                                </a:lnTo>
                                <a:close/>
                              </a:path>
                            </a:pathLst>
                          </a:custGeom>
                          <a:solidFill>
                            <a:srgbClr val="000000"/>
                          </a:solidFill>
                        </wps:spPr>
                        <wps:bodyPr wrap="square" lIns="0" tIns="0" rIns="0" bIns="0" rtlCol="0">
                          <a:noAutofit/>
                        </wps:bodyPr>
                      </wps:wsp>
                      <wps:wsp>
                        <wps:cNvPr id="92" name="Graphic 92"/>
                        <wps:cNvSpPr/>
                        <wps:spPr>
                          <a:xfrm>
                            <a:off x="6925056" y="24383"/>
                            <a:ext cx="9525" cy="10795"/>
                          </a:xfrm>
                          <a:custGeom>
                            <a:avLst/>
                            <a:gdLst/>
                            <a:ahLst/>
                            <a:cxnLst/>
                            <a:rect l="l" t="t" r="r" b="b"/>
                            <a:pathLst>
                              <a:path w="9525" h="10795">
                                <a:moveTo>
                                  <a:pt x="9144" y="0"/>
                                </a:moveTo>
                                <a:lnTo>
                                  <a:pt x="0" y="0"/>
                                </a:lnTo>
                                <a:lnTo>
                                  <a:pt x="0" y="10668"/>
                                </a:lnTo>
                                <a:lnTo>
                                  <a:pt x="9144" y="10668"/>
                                </a:lnTo>
                                <a:lnTo>
                                  <a:pt x="9144" y="0"/>
                                </a:lnTo>
                                <a:close/>
                              </a:path>
                            </a:pathLst>
                          </a:custGeom>
                          <a:solidFill>
                            <a:srgbClr val="FFFFFF"/>
                          </a:solidFill>
                        </wps:spPr>
                        <wps:bodyPr wrap="square" lIns="0" tIns="0" rIns="0" bIns="0" rtlCol="0">
                          <a:noAutofit/>
                        </wps:bodyPr>
                      </wps:wsp>
                      <wps:wsp>
                        <wps:cNvPr id="93" name="Graphic 93"/>
                        <wps:cNvSpPr/>
                        <wps:spPr>
                          <a:xfrm>
                            <a:off x="18288" y="28955"/>
                            <a:ext cx="6910070" cy="10038715"/>
                          </a:xfrm>
                          <a:custGeom>
                            <a:avLst/>
                            <a:gdLst/>
                            <a:ahLst/>
                            <a:cxnLst/>
                            <a:rect l="l" t="t" r="r" b="b"/>
                            <a:pathLst>
                              <a:path w="6910070" h="10038715">
                                <a:moveTo>
                                  <a:pt x="18288" y="10029444"/>
                                </a:moveTo>
                                <a:lnTo>
                                  <a:pt x="9144" y="10029444"/>
                                </a:lnTo>
                                <a:lnTo>
                                  <a:pt x="9144" y="10017252"/>
                                </a:lnTo>
                                <a:lnTo>
                                  <a:pt x="0" y="10017252"/>
                                </a:lnTo>
                                <a:lnTo>
                                  <a:pt x="0" y="10029444"/>
                                </a:lnTo>
                                <a:lnTo>
                                  <a:pt x="0" y="10035540"/>
                                </a:lnTo>
                                <a:lnTo>
                                  <a:pt x="0" y="10038588"/>
                                </a:lnTo>
                                <a:lnTo>
                                  <a:pt x="18288" y="10038588"/>
                                </a:lnTo>
                                <a:lnTo>
                                  <a:pt x="18288" y="10029444"/>
                                </a:lnTo>
                                <a:close/>
                              </a:path>
                              <a:path w="6910070" h="1003871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noAutofit/>
                        </wps:bodyPr>
                      </wps:wsp>
                      <wps:wsp>
                        <wps:cNvPr id="94" name="Graphic 94"/>
                        <wps:cNvSpPr/>
                        <wps:spPr>
                          <a:xfrm>
                            <a:off x="24383" y="10052304"/>
                            <a:ext cx="12700" cy="9525"/>
                          </a:xfrm>
                          <a:custGeom>
                            <a:avLst/>
                            <a:gdLst/>
                            <a:ahLst/>
                            <a:cxnLst/>
                            <a:rect l="l" t="t" r="r" b="b"/>
                            <a:pathLst>
                              <a:path w="12700" h="9525">
                                <a:moveTo>
                                  <a:pt x="12191" y="0"/>
                                </a:moveTo>
                                <a:lnTo>
                                  <a:pt x="0" y="0"/>
                                </a:lnTo>
                                <a:lnTo>
                                  <a:pt x="0" y="9143"/>
                                </a:lnTo>
                                <a:lnTo>
                                  <a:pt x="12191" y="9143"/>
                                </a:lnTo>
                                <a:lnTo>
                                  <a:pt x="12191" y="0"/>
                                </a:lnTo>
                                <a:close/>
                              </a:path>
                            </a:pathLst>
                          </a:custGeom>
                          <a:solidFill>
                            <a:srgbClr val="FFFFFF"/>
                          </a:solidFill>
                        </wps:spPr>
                        <wps:bodyPr wrap="square" lIns="0" tIns="0" rIns="0" bIns="0" rtlCol="0">
                          <a:noAutofit/>
                        </wps:bodyPr>
                      </wps:wsp>
                      <wps:wsp>
                        <wps:cNvPr id="95" name="Graphic 95"/>
                        <wps:cNvSpPr/>
                        <wps:spPr>
                          <a:xfrm>
                            <a:off x="30480" y="10046207"/>
                            <a:ext cx="6887209" cy="35560"/>
                          </a:xfrm>
                          <a:custGeom>
                            <a:avLst/>
                            <a:gdLst/>
                            <a:ahLst/>
                            <a:cxnLst/>
                            <a:rect l="l" t="t" r="r" b="b"/>
                            <a:pathLst>
                              <a:path w="6887209" h="35560">
                                <a:moveTo>
                                  <a:pt x="9144" y="0"/>
                                </a:moveTo>
                                <a:lnTo>
                                  <a:pt x="0" y="0"/>
                                </a:lnTo>
                                <a:lnTo>
                                  <a:pt x="0" y="9144"/>
                                </a:lnTo>
                                <a:lnTo>
                                  <a:pt x="9144" y="9144"/>
                                </a:lnTo>
                                <a:lnTo>
                                  <a:pt x="9144" y="0"/>
                                </a:lnTo>
                                <a:close/>
                              </a:path>
                              <a:path w="6887209" h="35560">
                                <a:moveTo>
                                  <a:pt x="6886956" y="12192"/>
                                </a:moveTo>
                                <a:lnTo>
                                  <a:pt x="6096" y="12192"/>
                                </a:lnTo>
                                <a:lnTo>
                                  <a:pt x="6096" y="18288"/>
                                </a:lnTo>
                                <a:lnTo>
                                  <a:pt x="6096" y="21336"/>
                                </a:lnTo>
                                <a:lnTo>
                                  <a:pt x="6096" y="35052"/>
                                </a:lnTo>
                                <a:lnTo>
                                  <a:pt x="6886956" y="35052"/>
                                </a:lnTo>
                                <a:lnTo>
                                  <a:pt x="6886956" y="21336"/>
                                </a:lnTo>
                                <a:lnTo>
                                  <a:pt x="6886956" y="18288"/>
                                </a:lnTo>
                                <a:lnTo>
                                  <a:pt x="6886956" y="12192"/>
                                </a:lnTo>
                                <a:close/>
                              </a:path>
                            </a:pathLst>
                          </a:custGeom>
                          <a:solidFill>
                            <a:srgbClr val="000000"/>
                          </a:solidFill>
                        </wps:spPr>
                        <wps:bodyPr wrap="square" lIns="0" tIns="0" rIns="0" bIns="0" rtlCol="0">
                          <a:noAutofit/>
                        </wps:bodyPr>
                      </wps:wsp>
                      <wps:wsp>
                        <wps:cNvPr id="96" name="Graphic 96"/>
                        <wps:cNvSpPr/>
                        <wps:spPr>
                          <a:xfrm>
                            <a:off x="36576" y="10052304"/>
                            <a:ext cx="6880859" cy="9525"/>
                          </a:xfrm>
                          <a:custGeom>
                            <a:avLst/>
                            <a:gdLst/>
                            <a:ahLst/>
                            <a:cxnLst/>
                            <a:rect l="l" t="t" r="r" b="b"/>
                            <a:pathLst>
                              <a:path w="6880859" h="9525">
                                <a:moveTo>
                                  <a:pt x="6880859" y="0"/>
                                </a:moveTo>
                                <a:lnTo>
                                  <a:pt x="0" y="0"/>
                                </a:lnTo>
                                <a:lnTo>
                                  <a:pt x="0" y="9143"/>
                                </a:lnTo>
                                <a:lnTo>
                                  <a:pt x="6880859" y="9143"/>
                                </a:lnTo>
                                <a:lnTo>
                                  <a:pt x="6880859" y="0"/>
                                </a:lnTo>
                                <a:close/>
                              </a:path>
                            </a:pathLst>
                          </a:custGeom>
                          <a:solidFill>
                            <a:srgbClr val="FFFFFF"/>
                          </a:solidFill>
                        </wps:spPr>
                        <wps:bodyPr wrap="square" lIns="0" tIns="0" rIns="0" bIns="0" rtlCol="0">
                          <a:noAutofit/>
                        </wps:bodyPr>
                      </wps:wsp>
                      <wps:wsp>
                        <wps:cNvPr id="97" name="Graphic 97"/>
                        <wps:cNvSpPr/>
                        <wps:spPr>
                          <a:xfrm>
                            <a:off x="0" y="0"/>
                            <a:ext cx="6954520" cy="10081260"/>
                          </a:xfrm>
                          <a:custGeom>
                            <a:avLst/>
                            <a:gdLst/>
                            <a:ahLst/>
                            <a:cxnLst/>
                            <a:rect l="l" t="t" r="r" b="b"/>
                            <a:pathLst>
                              <a:path w="6954520" h="10081260">
                                <a:moveTo>
                                  <a:pt x="6926580" y="10046208"/>
                                </a:moveTo>
                                <a:lnTo>
                                  <a:pt x="6917436" y="10046208"/>
                                </a:lnTo>
                                <a:lnTo>
                                  <a:pt x="36576" y="10046208"/>
                                </a:lnTo>
                                <a:lnTo>
                                  <a:pt x="36576" y="10055352"/>
                                </a:lnTo>
                                <a:lnTo>
                                  <a:pt x="6917436" y="10055352"/>
                                </a:lnTo>
                                <a:lnTo>
                                  <a:pt x="6926580" y="10055352"/>
                                </a:lnTo>
                                <a:lnTo>
                                  <a:pt x="6926580" y="10046208"/>
                                </a:lnTo>
                                <a:close/>
                              </a:path>
                              <a:path w="6954520" h="10081260">
                                <a:moveTo>
                                  <a:pt x="6954012" y="10046208"/>
                                </a:moveTo>
                                <a:lnTo>
                                  <a:pt x="6953999" y="6096"/>
                                </a:lnTo>
                                <a:lnTo>
                                  <a:pt x="6953999" y="0"/>
                                </a:lnTo>
                                <a:lnTo>
                                  <a:pt x="6947916" y="0"/>
                                </a:lnTo>
                                <a:lnTo>
                                  <a:pt x="6096" y="0"/>
                                </a:lnTo>
                                <a:lnTo>
                                  <a:pt x="0" y="0"/>
                                </a:lnTo>
                                <a:lnTo>
                                  <a:pt x="0" y="6096"/>
                                </a:lnTo>
                                <a:lnTo>
                                  <a:pt x="0" y="10075164"/>
                                </a:lnTo>
                                <a:lnTo>
                                  <a:pt x="6096" y="10075164"/>
                                </a:lnTo>
                                <a:lnTo>
                                  <a:pt x="6096" y="6096"/>
                                </a:lnTo>
                                <a:lnTo>
                                  <a:pt x="6947916" y="6096"/>
                                </a:lnTo>
                                <a:lnTo>
                                  <a:pt x="6947916" y="10046208"/>
                                </a:lnTo>
                                <a:lnTo>
                                  <a:pt x="6938772" y="10046208"/>
                                </a:lnTo>
                                <a:lnTo>
                                  <a:pt x="6935724" y="10046208"/>
                                </a:lnTo>
                                <a:lnTo>
                                  <a:pt x="6929628" y="10046208"/>
                                </a:lnTo>
                                <a:lnTo>
                                  <a:pt x="6929628" y="10058400"/>
                                </a:lnTo>
                                <a:lnTo>
                                  <a:pt x="6917436" y="10058400"/>
                                </a:lnTo>
                                <a:lnTo>
                                  <a:pt x="6917436" y="10064496"/>
                                </a:lnTo>
                                <a:lnTo>
                                  <a:pt x="6917436" y="10067544"/>
                                </a:lnTo>
                                <a:lnTo>
                                  <a:pt x="6917436" y="10075177"/>
                                </a:lnTo>
                                <a:lnTo>
                                  <a:pt x="6096" y="10075177"/>
                                </a:lnTo>
                                <a:lnTo>
                                  <a:pt x="0" y="10075177"/>
                                </a:lnTo>
                                <a:lnTo>
                                  <a:pt x="0" y="10081260"/>
                                </a:lnTo>
                                <a:lnTo>
                                  <a:pt x="6096" y="10081260"/>
                                </a:lnTo>
                                <a:lnTo>
                                  <a:pt x="6917436" y="10081260"/>
                                </a:lnTo>
                                <a:lnTo>
                                  <a:pt x="6935724" y="10081260"/>
                                </a:lnTo>
                                <a:lnTo>
                                  <a:pt x="6947916" y="10081260"/>
                                </a:lnTo>
                                <a:lnTo>
                                  <a:pt x="6953999" y="10081260"/>
                                </a:lnTo>
                                <a:lnTo>
                                  <a:pt x="6954012" y="10064496"/>
                                </a:lnTo>
                                <a:lnTo>
                                  <a:pt x="6954012" y="10046208"/>
                                </a:lnTo>
                                <a:close/>
                              </a:path>
                            </a:pathLst>
                          </a:custGeom>
                          <a:solidFill>
                            <a:srgbClr val="000000"/>
                          </a:solidFill>
                        </wps:spPr>
                        <wps:bodyPr wrap="square" lIns="0" tIns="0" rIns="0" bIns="0" rtlCol="0">
                          <a:noAutofit/>
                        </wps:bodyPr>
                      </wps:wsp>
                    </wpg:wgp>
                  </a:graphicData>
                </a:graphic>
              </wp:anchor>
            </w:drawing>
          </mc:Choice>
          <mc:Fallback>
            <w:pict>
              <v:group w14:anchorId="633459C0" id="Group 86" o:spid="_x0000_s1026" style="position:absolute;margin-left:24pt;margin-top:23.95pt;width:547.6pt;height:793.8pt;z-index:-251659264;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">
                <v:shape id="Graphic 87" o:spid="_x0000_s1027" style="position:absolute;left:182;top:182;width:185;height:172;visibility:visible;mso-wrap-style:square;v-text-anchor:top" coordsize="18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" path="m18288,l9144,,,,,7620r,9144l9144,16764r,-9144l18288,7620,18288,xe" fillcolor="black" stroked="f">
                  <v:path arrowok="t"/>
                </v:shape>
                <v:shape id="Graphic 88" o:spid="_x0000_s1028" style="position:absolute;left:243;top:243;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" path="m12192,l9144,,,,,7620r,3048l9144,10668r,-3048l12192,7620,12192,xe" stroked="f">
                  <v:path arrowok="t"/>
                </v:shape>
                <v:shape id="Graphic 89" o:spid="_x0000_s1029" style="position:absolute;left:304;top:182;width:68885;height:204;visibility:visible;mso-wrap-style:square;v-text-anchor:top" coordsize="68884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" path="m9144,10668l,10668r,9144l9144,19812r,-9144xem6888480,l6096,r,7620l6888480,7620r,-7620xe" fillcolor="black" stroked="f">
                  <v:path arrowok="t"/>
                </v:shape>
                <v:shape id="Graphic 90" o:spid="_x0000_s1030" style="position:absolute;left:365;top:243;width:68828;height:77;visibility:visible;mso-wrap-style:square;v-text-anchor:top" coordsize="6882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" path="m6882383,l,,,7620r6882383,l6882383,xe" stroked="f">
                  <v:path arrowok="t"/>
                </v:shape>
                <v:shape id="Graphic 91" o:spid="_x0000_s1031" style="position:absolute;left:365;top:182;width:69037;height:204;visibility:visible;mso-wrap-style:square;v-text-anchor:top" coordsize="6903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" path="m6882384,10668l,10668r,9144l6882384,19812r,-9144xem6903720,r-3048,l6894576,r-12192,l6882384,7620r12192,l6894576,16764r9144,l6903720,xe" fillcolor="black" stroked="f">
                  <v:path arrowok="t"/>
                </v:shape>
                <v:shape id="Graphic 92" o:spid="_x0000_s1032" style="position:absolute;left:69250;top:243;width:95;height:108;visibility:visible;mso-wrap-style:square;v-text-anchor:top" coordsize="95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" path="m9144,l,,,10668r9144,l9144,xe" stroked="f">
                  <v:path arrowok="t"/>
                </v:shape>
                <v:shape id="Graphic 93" o:spid="_x0000_s1033" style="position:absolute;left:182;top:289;width:69101;height:100387;visibility:visible;mso-wrap-style:square;v-text-anchor:top" coordsize="6910070,100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" path="m18288,10029444r-9144,l9144,10017252r-9144,l,10029444r,6096l,10038588r18288,l18288,10029444xem6909816,r-9144,l6900672,9144r9144,l6909816,xe" fillcolor="black" stroked="f">
                  <v:path arrowok="t"/>
                </v:shape>
                <v:shape id="Graphic 94" o:spid="_x0000_s1034" style="position:absolute;left:243;top:100523;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" path="m12191,l,,,9143r12191,l12191,xe" stroked="f">
                  <v:path arrowok="t"/>
                </v:shape>
                <v:shape id="Graphic 95" o:spid="_x0000_s1035" style="position:absolute;left:304;top:100462;width:68872;height:355;visibility:visible;mso-wrap-style:square;v-text-anchor:top" coordsize="688720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" path="m9144,l,,,9144r9144,l9144,xem6886956,12192r-6880860,l6096,18288r,3048l6096,35052r6880860,l6886956,21336r,-3048l6886956,12192xe" fillcolor="black" stroked="f">
                  <v:path arrowok="t"/>
                </v:shape>
                <v:shape id="Graphic 96" o:spid="_x0000_s1036" style="position:absolute;left:365;top:100523;width:68809;height:95;visibility:visible;mso-wrap-style:square;v-text-anchor:top" coordsize="68808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" path="m6880859,l,,,9143r6880859,l6880859,xe" stroked="f">
                  <v:path arrowok="t"/>
                </v:shape>
                <v:shape id="Graphic 97" o:spid="_x0000_s1037" style="position:absolute;width:69545;height:100812;visibility:visible;mso-wrap-style:square;v-text-anchor:top" coordsize="6954520,100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" path="m6926580,10046208r-9144,l36576,10046208r,9144l6917436,10055352r9144,l6926580,10046208xem6954012,10046208l6953999,6096r,-6096l6947916,,6096,,,,,6096,,10075164r6096,l6096,6096r6941820,l6947916,10046208r-9144,l6935724,10046208r-6096,l6929628,10058400r-12192,l6917436,10064496r,3048l6917436,10075177r-6911340,l,10075177r,6083l6096,10081260r6911340,l6935724,10081260r12192,l6953999,10081260r13,-16764l6954012,10046208xe" fillcolor="black" stroked="f">
                  <v:path arrowok="t"/>
                </v:shape>
                <w10:wrap anchorx="page" anchory="page"/>
              </v:group>
            </w:pict>
          </mc:Fallback>
        </mc:AlternateConten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3"/>
        <w:gridCol w:w="294"/>
        <w:gridCol w:w="288"/>
        <w:gridCol w:w="2141"/>
        <w:gridCol w:w="6162"/>
      </w:tblGrid>
      <w:tr w:rsidR="006B29F1" w14:paraId="6D182B15" w14:textId="77777777">
        <w:trPr>
          <w:trHeight w:val="253"/>
        </w:trPr>
        <w:tc>
          <w:tcPr>
            <w:tcW w:w="1817" w:type="dxa"/>
            <w:gridSpan w:val="2"/>
          </w:tcPr>
          <w:p w14:paraId="14A8693F" w14:textId="77777777" w:rsidR="006B29F1" w:rsidRDefault="00000000">
            <w:pPr>
              <w:pStyle w:val="TableParagraph"/>
              <w:spacing w:before="27" w:line="206" w:lineRule="exact"/>
              <w:ind w:left="110"/>
              <w:rPr>
                <w:b/>
                <w:sz w:val="18"/>
              </w:rPr>
            </w:pPr>
            <w:r>
              <w:rPr>
                <w:b/>
                <w:spacing w:val="-2"/>
                <w:sz w:val="18"/>
              </w:rPr>
              <w:t>Title</w:t>
            </w:r>
          </w:p>
        </w:tc>
        <w:tc>
          <w:tcPr>
            <w:tcW w:w="288" w:type="dxa"/>
          </w:tcPr>
          <w:p w14:paraId="1BDA4E3D" w14:textId="77777777" w:rsidR="006B29F1" w:rsidRDefault="00000000">
            <w:pPr>
              <w:pStyle w:val="TableParagraph"/>
              <w:spacing w:before="27" w:line="206" w:lineRule="exact"/>
              <w:jc w:val="center"/>
              <w:rPr>
                <w:b/>
                <w:sz w:val="18"/>
              </w:rPr>
            </w:pPr>
            <w:r>
              <w:rPr>
                <w:b/>
                <w:spacing w:val="-10"/>
                <w:sz w:val="18"/>
              </w:rPr>
              <w:t>:</w:t>
            </w:r>
          </w:p>
        </w:tc>
        <w:tc>
          <w:tcPr>
            <w:tcW w:w="8303" w:type="dxa"/>
            <w:gridSpan w:val="2"/>
          </w:tcPr>
          <w:p w14:paraId="20F8350E" w14:textId="77777777" w:rsidR="006B29F1" w:rsidRDefault="00000000">
            <w:pPr>
              <w:pStyle w:val="TableParagraph"/>
              <w:spacing w:before="27" w:line="206" w:lineRule="exact"/>
              <w:ind w:left="105"/>
              <w:rPr>
                <w:b/>
                <w:sz w:val="18"/>
              </w:rPr>
            </w:pPr>
            <w:r>
              <w:rPr>
                <w:b/>
                <w:sz w:val="16"/>
              </w:rPr>
              <w:t>Attendance</w:t>
            </w:r>
            <w:r>
              <w:rPr>
                <w:b/>
                <w:spacing w:val="-8"/>
                <w:sz w:val="16"/>
              </w:rPr>
              <w:t xml:space="preserve"> </w:t>
            </w:r>
            <w:r>
              <w:rPr>
                <w:b/>
                <w:sz w:val="16"/>
              </w:rPr>
              <w:t>Management</w:t>
            </w:r>
            <w:r>
              <w:rPr>
                <w:b/>
                <w:spacing w:val="-8"/>
                <w:sz w:val="16"/>
              </w:rPr>
              <w:t xml:space="preserve"> </w:t>
            </w:r>
            <w:r>
              <w:rPr>
                <w:b/>
                <w:sz w:val="16"/>
              </w:rPr>
              <w:t>System</w:t>
            </w:r>
            <w:r>
              <w:rPr>
                <w:b/>
                <w:spacing w:val="2"/>
                <w:sz w:val="16"/>
              </w:rPr>
              <w:t xml:space="preserve"> </w:t>
            </w:r>
            <w:r>
              <w:rPr>
                <w:b/>
                <w:sz w:val="18"/>
              </w:rPr>
              <w:t>(Windows</w:t>
            </w:r>
            <w:r>
              <w:rPr>
                <w:b/>
                <w:spacing w:val="-7"/>
                <w:sz w:val="18"/>
              </w:rPr>
              <w:t xml:space="preserve"> </w:t>
            </w:r>
            <w:r>
              <w:rPr>
                <w:b/>
                <w:spacing w:val="-2"/>
                <w:sz w:val="18"/>
              </w:rPr>
              <w:t>Application)</w:t>
            </w:r>
          </w:p>
        </w:tc>
      </w:tr>
      <w:tr w:rsidR="006B29F1" w14:paraId="17F1182B" w14:textId="77777777">
        <w:trPr>
          <w:trHeight w:val="513"/>
        </w:trPr>
        <w:tc>
          <w:tcPr>
            <w:tcW w:w="1523" w:type="dxa"/>
            <w:tcBorders>
              <w:right w:val="nil"/>
            </w:tcBorders>
          </w:tcPr>
          <w:p w14:paraId="5339AC07" w14:textId="77777777" w:rsidR="006B29F1" w:rsidRDefault="00000000">
            <w:pPr>
              <w:pStyle w:val="TableParagraph"/>
              <w:spacing w:before="27"/>
              <w:ind w:left="110" w:right="80" w:hanging="5"/>
              <w:rPr>
                <w:b/>
                <w:sz w:val="18"/>
              </w:rPr>
            </w:pPr>
            <w:r>
              <w:rPr>
                <w:b/>
                <w:spacing w:val="-4"/>
                <w:sz w:val="18"/>
              </w:rPr>
              <w:t xml:space="preserve">Tools </w:t>
            </w:r>
            <w:r>
              <w:rPr>
                <w:b/>
                <w:spacing w:val="-2"/>
                <w:sz w:val="18"/>
              </w:rPr>
              <w:t>Technologies</w:t>
            </w:r>
          </w:p>
        </w:tc>
        <w:tc>
          <w:tcPr>
            <w:tcW w:w="294" w:type="dxa"/>
            <w:tcBorders>
              <w:left w:val="nil"/>
            </w:tcBorders>
          </w:tcPr>
          <w:p w14:paraId="66897BDB" w14:textId="77777777" w:rsidR="006B29F1" w:rsidRDefault="00000000">
            <w:pPr>
              <w:pStyle w:val="TableParagraph"/>
              <w:spacing w:before="27"/>
              <w:ind w:left="92"/>
              <w:rPr>
                <w:b/>
                <w:sz w:val="18"/>
              </w:rPr>
            </w:pPr>
            <w:r>
              <w:rPr>
                <w:b/>
                <w:spacing w:val="-10"/>
                <w:sz w:val="18"/>
              </w:rPr>
              <w:t>&amp;</w:t>
            </w:r>
          </w:p>
        </w:tc>
        <w:tc>
          <w:tcPr>
            <w:tcW w:w="288" w:type="dxa"/>
          </w:tcPr>
          <w:p w14:paraId="43616F4D" w14:textId="77777777" w:rsidR="006B29F1" w:rsidRDefault="00000000">
            <w:pPr>
              <w:pStyle w:val="TableParagraph"/>
              <w:spacing w:before="27"/>
              <w:jc w:val="center"/>
              <w:rPr>
                <w:b/>
                <w:sz w:val="18"/>
              </w:rPr>
            </w:pPr>
            <w:r>
              <w:rPr>
                <w:b/>
                <w:spacing w:val="-10"/>
                <w:sz w:val="18"/>
              </w:rPr>
              <w:t>:</w:t>
            </w:r>
          </w:p>
        </w:tc>
        <w:tc>
          <w:tcPr>
            <w:tcW w:w="2141" w:type="dxa"/>
            <w:tcBorders>
              <w:right w:val="nil"/>
            </w:tcBorders>
          </w:tcPr>
          <w:p w14:paraId="0BF7C8A6" w14:textId="77777777" w:rsidR="006B29F1" w:rsidRDefault="00000000">
            <w:pPr>
              <w:pStyle w:val="TableParagraph"/>
              <w:spacing w:before="27"/>
              <w:ind w:left="105"/>
              <w:rPr>
                <w:sz w:val="18"/>
              </w:rPr>
            </w:pPr>
            <w:r>
              <w:rPr>
                <w:sz w:val="18"/>
              </w:rPr>
              <w:t>Asp.Net</w:t>
            </w:r>
            <w:r>
              <w:rPr>
                <w:spacing w:val="-1"/>
                <w:sz w:val="18"/>
              </w:rPr>
              <w:t xml:space="preserve"> </w:t>
            </w:r>
            <w:r>
              <w:rPr>
                <w:sz w:val="18"/>
              </w:rPr>
              <w:t>3.5</w:t>
            </w:r>
            <w:r>
              <w:rPr>
                <w:spacing w:val="59"/>
                <w:sz w:val="18"/>
              </w:rPr>
              <w:t xml:space="preserve"> </w:t>
            </w:r>
            <w:r>
              <w:rPr>
                <w:sz w:val="18"/>
              </w:rPr>
              <w:t>with</w:t>
            </w:r>
            <w:r>
              <w:rPr>
                <w:spacing w:val="-2"/>
                <w:sz w:val="18"/>
              </w:rPr>
              <w:t xml:space="preserve"> </w:t>
            </w:r>
            <w:r>
              <w:rPr>
                <w:spacing w:val="-5"/>
                <w:sz w:val="18"/>
              </w:rPr>
              <w:t>C#,</w:t>
            </w:r>
          </w:p>
        </w:tc>
        <w:tc>
          <w:tcPr>
            <w:tcW w:w="6162" w:type="dxa"/>
            <w:tcBorders>
              <w:left w:val="nil"/>
            </w:tcBorders>
          </w:tcPr>
          <w:p w14:paraId="3BD93C75" w14:textId="77777777" w:rsidR="006B29F1" w:rsidRDefault="00000000">
            <w:pPr>
              <w:pStyle w:val="TableParagraph"/>
              <w:spacing w:before="27"/>
              <w:ind w:left="68"/>
              <w:rPr>
                <w:sz w:val="18"/>
              </w:rPr>
            </w:pPr>
            <w:r>
              <w:rPr>
                <w:sz w:val="18"/>
              </w:rPr>
              <w:t>SQL</w:t>
            </w:r>
            <w:r>
              <w:rPr>
                <w:spacing w:val="-2"/>
                <w:sz w:val="18"/>
              </w:rPr>
              <w:t xml:space="preserve"> </w:t>
            </w:r>
            <w:r>
              <w:rPr>
                <w:sz w:val="18"/>
              </w:rPr>
              <w:t>Server</w:t>
            </w:r>
            <w:r>
              <w:rPr>
                <w:spacing w:val="-2"/>
                <w:sz w:val="18"/>
              </w:rPr>
              <w:t xml:space="preserve"> </w:t>
            </w:r>
            <w:r>
              <w:rPr>
                <w:spacing w:val="-4"/>
                <w:sz w:val="18"/>
              </w:rPr>
              <w:t>2008</w:t>
            </w:r>
          </w:p>
        </w:tc>
      </w:tr>
      <w:tr w:rsidR="006B29F1" w14:paraId="473F202B" w14:textId="77777777">
        <w:trPr>
          <w:trHeight w:val="518"/>
        </w:trPr>
        <w:tc>
          <w:tcPr>
            <w:tcW w:w="1817" w:type="dxa"/>
            <w:gridSpan w:val="2"/>
            <w:tcBorders>
              <w:bottom w:val="nil"/>
            </w:tcBorders>
          </w:tcPr>
          <w:p w14:paraId="1738DDED" w14:textId="77777777" w:rsidR="006B29F1" w:rsidRDefault="00000000">
            <w:pPr>
              <w:pStyle w:val="TableParagraph"/>
              <w:spacing w:before="25"/>
              <w:ind w:left="110"/>
              <w:rPr>
                <w:b/>
                <w:sz w:val="18"/>
              </w:rPr>
            </w:pPr>
            <w:r>
              <w:rPr>
                <w:b/>
                <w:spacing w:val="-2"/>
                <w:sz w:val="18"/>
              </w:rPr>
              <w:t>Responsibilities</w:t>
            </w:r>
          </w:p>
        </w:tc>
        <w:tc>
          <w:tcPr>
            <w:tcW w:w="288" w:type="dxa"/>
            <w:tcBorders>
              <w:bottom w:val="nil"/>
            </w:tcBorders>
          </w:tcPr>
          <w:p w14:paraId="7BA67854" w14:textId="77777777" w:rsidR="006B29F1" w:rsidRDefault="00000000">
            <w:pPr>
              <w:pStyle w:val="TableParagraph"/>
              <w:spacing w:before="25"/>
              <w:jc w:val="center"/>
              <w:rPr>
                <w:b/>
                <w:sz w:val="18"/>
              </w:rPr>
            </w:pPr>
            <w:r>
              <w:rPr>
                <w:b/>
                <w:spacing w:val="-10"/>
                <w:sz w:val="18"/>
              </w:rPr>
              <w:t>:</w:t>
            </w:r>
          </w:p>
        </w:tc>
        <w:tc>
          <w:tcPr>
            <w:tcW w:w="8303" w:type="dxa"/>
            <w:gridSpan w:val="2"/>
            <w:tcBorders>
              <w:bottom w:val="nil"/>
            </w:tcBorders>
          </w:tcPr>
          <w:p w14:paraId="3C63274D" w14:textId="77777777" w:rsidR="006B29F1" w:rsidRDefault="00000000">
            <w:pPr>
              <w:pStyle w:val="TableParagraph"/>
              <w:numPr>
                <w:ilvl w:val="0"/>
                <w:numId w:val="13"/>
              </w:numPr>
              <w:tabs>
                <w:tab w:val="left" w:pos="296"/>
              </w:tabs>
              <w:spacing w:before="23"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42E78752" w14:textId="77777777" w:rsidR="006B29F1" w:rsidRDefault="00000000">
            <w:pPr>
              <w:pStyle w:val="TableParagraph"/>
              <w:numPr>
                <w:ilvl w:val="0"/>
                <w:numId w:val="13"/>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7409C8EC" w14:textId="77777777">
        <w:trPr>
          <w:trHeight w:val="298"/>
        </w:trPr>
        <w:tc>
          <w:tcPr>
            <w:tcW w:w="1817" w:type="dxa"/>
            <w:gridSpan w:val="2"/>
            <w:tcBorders>
              <w:top w:val="nil"/>
              <w:bottom w:val="nil"/>
            </w:tcBorders>
          </w:tcPr>
          <w:p w14:paraId="5BC1E11E" w14:textId="77777777" w:rsidR="006B29F1" w:rsidRDefault="00000000">
            <w:pPr>
              <w:pStyle w:val="TableParagraph"/>
              <w:spacing w:before="40"/>
              <w:ind w:left="110"/>
              <w:rPr>
                <w:b/>
                <w:sz w:val="18"/>
              </w:rPr>
            </w:pPr>
            <w:r>
              <w:rPr>
                <w:b/>
                <w:spacing w:val="-2"/>
                <w:sz w:val="18"/>
              </w:rPr>
              <w:t>Synopsis</w:t>
            </w:r>
          </w:p>
        </w:tc>
        <w:tc>
          <w:tcPr>
            <w:tcW w:w="288" w:type="dxa"/>
            <w:tcBorders>
              <w:top w:val="nil"/>
              <w:bottom w:val="nil"/>
            </w:tcBorders>
          </w:tcPr>
          <w:p w14:paraId="37E63163" w14:textId="77777777" w:rsidR="006B29F1" w:rsidRDefault="00000000">
            <w:pPr>
              <w:pStyle w:val="TableParagraph"/>
              <w:spacing w:before="40"/>
              <w:jc w:val="center"/>
              <w:rPr>
                <w:b/>
                <w:sz w:val="18"/>
              </w:rPr>
            </w:pPr>
            <w:r>
              <w:rPr>
                <w:b/>
                <w:spacing w:val="-10"/>
                <w:sz w:val="18"/>
              </w:rPr>
              <w:t>:</w:t>
            </w:r>
          </w:p>
        </w:tc>
        <w:tc>
          <w:tcPr>
            <w:tcW w:w="8303" w:type="dxa"/>
            <w:gridSpan w:val="2"/>
            <w:tcBorders>
              <w:top w:val="nil"/>
              <w:bottom w:val="nil"/>
            </w:tcBorders>
          </w:tcPr>
          <w:p w14:paraId="1501759D" w14:textId="77777777" w:rsidR="006B29F1" w:rsidRDefault="00000000">
            <w:pPr>
              <w:pStyle w:val="TableParagraph"/>
              <w:spacing w:before="71" w:line="207" w:lineRule="exact"/>
              <w:ind w:left="295"/>
              <w:rPr>
                <w:sz w:val="18"/>
              </w:rPr>
            </w:pPr>
            <w:r>
              <w:rPr>
                <w:noProof/>
              </w:rPr>
              <mc:AlternateContent>
                <mc:Choice Requires="wpg">
                  <w:drawing>
                    <wp:anchor distT="0" distB="0" distL="0" distR="0" simplePos="0" relativeHeight="251660288" behindDoc="1" locked="0" layoutInCell="1" allowOverlap="1" wp14:anchorId="78B2F7DE" wp14:editId="73DB0019">
                      <wp:simplePos x="0" y="0"/>
                      <wp:positionH relativeFrom="column">
                        <wp:posOffset>66675</wp:posOffset>
                      </wp:positionH>
                      <wp:positionV relativeFrom="paragraph">
                        <wp:posOffset>24130</wp:posOffset>
                      </wp:positionV>
                      <wp:extent cx="165100" cy="167640"/>
                      <wp:effectExtent l="0" t="0" r="0" b="0"/>
                      <wp:wrapNone/>
                      <wp:docPr id="98" name="Group 98"/>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99" name="Image 99"/>
                                <pic:cNvPicPr/>
                              </pic:nvPicPr>
                              <pic:blipFill>
                                <a:blip r:embed="rId8" cstate="print"/>
                                <a:stretch>
                                  <a:fillRect/>
                                </a:stretch>
                              </pic:blipFill>
                              <pic:spPr>
                                <a:xfrm>
                                  <a:off x="0" y="0"/>
                                  <a:ext cx="164591" cy="167640"/>
                                </a:xfrm>
                                <a:prstGeom prst="rect">
                                  <a:avLst/>
                                </a:prstGeom>
                              </pic:spPr>
                            </pic:pic>
                          </wpg:wgp>
                        </a:graphicData>
                      </a:graphic>
                    </wp:anchor>
                  </w:drawing>
                </mc:Choice>
                <mc:Fallback>
                  <w:pict>
                    <v:group w14:anchorId="073ACB40" id="Group 98" o:spid="_x0000_s1026" style="position:absolute;margin-left:5.25pt;margin-top:1.9pt;width:13pt;height:13.2pt;z-index:-251656192;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">
                      <v:shape id="Image 99" o:spid="_x0000_s1027" type="#_x0000_t75" style="position:absolute;width:164591;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">
                        <v:imagedata r:id="rId9" o:title=""/>
                      </v:shape>
                    </v:group>
                  </w:pict>
                </mc:Fallback>
              </mc:AlternateContent>
            </w:r>
            <w:r>
              <w:rPr>
                <w:sz w:val="18"/>
              </w:rPr>
              <w:t>Attendance</w:t>
            </w:r>
            <w:r>
              <w:rPr>
                <w:spacing w:val="3"/>
                <w:sz w:val="18"/>
              </w:rPr>
              <w:t xml:space="preserve"> </w:t>
            </w:r>
            <w:r>
              <w:rPr>
                <w:sz w:val="18"/>
              </w:rPr>
              <w:t>Management</w:t>
            </w:r>
            <w:r>
              <w:rPr>
                <w:spacing w:val="4"/>
                <w:sz w:val="18"/>
              </w:rPr>
              <w:t xml:space="preserve"> </w:t>
            </w:r>
            <w:r>
              <w:rPr>
                <w:sz w:val="18"/>
              </w:rPr>
              <w:t>system</w:t>
            </w:r>
            <w:r>
              <w:rPr>
                <w:spacing w:val="3"/>
                <w:sz w:val="18"/>
              </w:rPr>
              <w:t xml:space="preserve"> </w:t>
            </w:r>
            <w:r>
              <w:rPr>
                <w:sz w:val="18"/>
              </w:rPr>
              <w:t>is</w:t>
            </w:r>
            <w:r>
              <w:rPr>
                <w:spacing w:val="3"/>
                <w:sz w:val="18"/>
              </w:rPr>
              <w:t xml:space="preserve"> </w:t>
            </w:r>
            <w:r>
              <w:rPr>
                <w:sz w:val="18"/>
              </w:rPr>
              <w:t>a</w:t>
            </w:r>
            <w:r>
              <w:rPr>
                <w:spacing w:val="3"/>
                <w:sz w:val="18"/>
              </w:rPr>
              <w:t xml:space="preserve"> </w:t>
            </w:r>
            <w:r>
              <w:rPr>
                <w:sz w:val="18"/>
              </w:rPr>
              <w:t>fully</w:t>
            </w:r>
            <w:r>
              <w:rPr>
                <w:spacing w:val="2"/>
                <w:sz w:val="18"/>
              </w:rPr>
              <w:t xml:space="preserve"> </w:t>
            </w:r>
            <w:r>
              <w:rPr>
                <w:sz w:val="18"/>
              </w:rPr>
              <w:t>automated</w:t>
            </w:r>
            <w:r>
              <w:rPr>
                <w:spacing w:val="3"/>
                <w:sz w:val="18"/>
              </w:rPr>
              <w:t xml:space="preserve"> </w:t>
            </w:r>
            <w:r>
              <w:rPr>
                <w:sz w:val="18"/>
              </w:rPr>
              <w:t>software</w:t>
            </w:r>
            <w:r>
              <w:rPr>
                <w:spacing w:val="3"/>
                <w:sz w:val="18"/>
              </w:rPr>
              <w:t xml:space="preserve"> </w:t>
            </w:r>
            <w:r>
              <w:rPr>
                <w:sz w:val="18"/>
              </w:rPr>
              <w:t>for</w:t>
            </w:r>
            <w:r>
              <w:rPr>
                <w:spacing w:val="3"/>
                <w:sz w:val="18"/>
              </w:rPr>
              <w:t xml:space="preserve"> </w:t>
            </w:r>
            <w:r>
              <w:rPr>
                <w:sz w:val="18"/>
              </w:rPr>
              <w:t>time</w:t>
            </w:r>
            <w:r>
              <w:rPr>
                <w:spacing w:val="3"/>
                <w:sz w:val="18"/>
              </w:rPr>
              <w:t xml:space="preserve"> </w:t>
            </w:r>
            <w:r>
              <w:rPr>
                <w:sz w:val="18"/>
              </w:rPr>
              <w:t>attendance.</w:t>
            </w:r>
            <w:r>
              <w:rPr>
                <w:spacing w:val="4"/>
                <w:sz w:val="18"/>
              </w:rPr>
              <w:t xml:space="preserve"> </w:t>
            </w:r>
            <w:r>
              <w:rPr>
                <w:spacing w:val="-5"/>
                <w:sz w:val="18"/>
              </w:rPr>
              <w:t>In</w:t>
            </w:r>
          </w:p>
        </w:tc>
      </w:tr>
      <w:tr w:rsidR="006B29F1" w14:paraId="51551A96" w14:textId="77777777">
        <w:trPr>
          <w:trHeight w:val="1319"/>
        </w:trPr>
        <w:tc>
          <w:tcPr>
            <w:tcW w:w="1817" w:type="dxa"/>
            <w:gridSpan w:val="2"/>
            <w:tcBorders>
              <w:top w:val="nil"/>
            </w:tcBorders>
          </w:tcPr>
          <w:p w14:paraId="366DEB1D" w14:textId="77777777" w:rsidR="006B29F1" w:rsidRDefault="006B29F1">
            <w:pPr>
              <w:pStyle w:val="TableParagraph"/>
              <w:spacing w:before="0"/>
              <w:ind w:left="0"/>
              <w:rPr>
                <w:rFonts w:ascii="Times New Roman"/>
                <w:sz w:val="16"/>
              </w:rPr>
            </w:pPr>
          </w:p>
        </w:tc>
        <w:tc>
          <w:tcPr>
            <w:tcW w:w="288" w:type="dxa"/>
            <w:tcBorders>
              <w:top w:val="nil"/>
            </w:tcBorders>
          </w:tcPr>
          <w:p w14:paraId="31E1883C" w14:textId="77777777" w:rsidR="006B29F1" w:rsidRDefault="006B29F1">
            <w:pPr>
              <w:pStyle w:val="TableParagraph"/>
              <w:spacing w:before="0"/>
              <w:ind w:left="0"/>
              <w:rPr>
                <w:rFonts w:ascii="Times New Roman"/>
                <w:sz w:val="16"/>
              </w:rPr>
            </w:pPr>
          </w:p>
        </w:tc>
        <w:tc>
          <w:tcPr>
            <w:tcW w:w="8303" w:type="dxa"/>
            <w:gridSpan w:val="2"/>
            <w:tcBorders>
              <w:top w:val="nil"/>
            </w:tcBorders>
          </w:tcPr>
          <w:p w14:paraId="34343153" w14:textId="77777777" w:rsidR="006B29F1" w:rsidRDefault="00000000">
            <w:pPr>
              <w:pStyle w:val="TableParagraph"/>
              <w:spacing w:before="0" w:line="218" w:lineRule="exact"/>
              <w:ind w:left="345" w:right="95"/>
              <w:jc w:val="both"/>
              <w:rPr>
                <w:sz w:val="18"/>
              </w:rPr>
            </w:pPr>
            <w:r>
              <w:rPr>
                <w:sz w:val="18"/>
              </w:rPr>
              <w:t>short the employee will swipe or punch his/her id card and system has to take it as input and produce various kinds of attendance report like daily attendance, Monthly Attendance,</w:t>
            </w:r>
            <w:r>
              <w:rPr>
                <w:spacing w:val="-16"/>
                <w:sz w:val="18"/>
              </w:rPr>
              <w:t xml:space="preserve"> </w:t>
            </w:r>
            <w:r>
              <w:rPr>
                <w:sz w:val="18"/>
              </w:rPr>
              <w:t>Leave</w:t>
            </w:r>
            <w:r>
              <w:rPr>
                <w:spacing w:val="-16"/>
                <w:sz w:val="18"/>
              </w:rPr>
              <w:t xml:space="preserve"> </w:t>
            </w:r>
            <w:r>
              <w:rPr>
                <w:sz w:val="18"/>
              </w:rPr>
              <w:t>Report,</w:t>
            </w:r>
            <w:r>
              <w:rPr>
                <w:spacing w:val="-16"/>
                <w:sz w:val="18"/>
              </w:rPr>
              <w:t xml:space="preserve"> </w:t>
            </w:r>
            <w:r>
              <w:rPr>
                <w:sz w:val="18"/>
              </w:rPr>
              <w:t>absent</w:t>
            </w:r>
            <w:r>
              <w:rPr>
                <w:spacing w:val="-16"/>
                <w:sz w:val="18"/>
              </w:rPr>
              <w:t xml:space="preserve"> </w:t>
            </w:r>
            <w:r>
              <w:rPr>
                <w:sz w:val="18"/>
              </w:rPr>
              <w:t>report</w:t>
            </w:r>
            <w:r>
              <w:rPr>
                <w:spacing w:val="-16"/>
                <w:sz w:val="18"/>
              </w:rPr>
              <w:t xml:space="preserve"> </w:t>
            </w:r>
            <w:r>
              <w:rPr>
                <w:sz w:val="18"/>
              </w:rPr>
              <w:t>etc.</w:t>
            </w:r>
            <w:r>
              <w:rPr>
                <w:spacing w:val="-15"/>
                <w:sz w:val="18"/>
              </w:rPr>
              <w:t xml:space="preserve"> </w:t>
            </w:r>
            <w:r>
              <w:rPr>
                <w:sz w:val="18"/>
              </w:rPr>
              <w:t>This</w:t>
            </w:r>
            <w:r>
              <w:rPr>
                <w:spacing w:val="-16"/>
                <w:sz w:val="18"/>
              </w:rPr>
              <w:t xml:space="preserve"> </w:t>
            </w:r>
            <w:r>
              <w:rPr>
                <w:sz w:val="18"/>
              </w:rPr>
              <w:t>has</w:t>
            </w:r>
            <w:r>
              <w:rPr>
                <w:spacing w:val="-16"/>
                <w:sz w:val="18"/>
              </w:rPr>
              <w:t xml:space="preserve"> </w:t>
            </w:r>
            <w:r>
              <w:rPr>
                <w:sz w:val="18"/>
              </w:rPr>
              <w:t>been</w:t>
            </w:r>
            <w:r>
              <w:rPr>
                <w:spacing w:val="-16"/>
                <w:sz w:val="18"/>
              </w:rPr>
              <w:t xml:space="preserve"> </w:t>
            </w:r>
            <w:r>
              <w:rPr>
                <w:sz w:val="18"/>
              </w:rPr>
              <w:t>implemented</w:t>
            </w:r>
            <w:r>
              <w:rPr>
                <w:spacing w:val="-16"/>
                <w:sz w:val="18"/>
              </w:rPr>
              <w:t xml:space="preserve"> </w:t>
            </w:r>
            <w:r>
              <w:rPr>
                <w:sz w:val="18"/>
              </w:rPr>
              <w:t>in</w:t>
            </w:r>
            <w:r>
              <w:rPr>
                <w:spacing w:val="-16"/>
                <w:sz w:val="18"/>
              </w:rPr>
              <w:t xml:space="preserve"> </w:t>
            </w:r>
            <w:r>
              <w:rPr>
                <w:sz w:val="18"/>
              </w:rPr>
              <w:t>SmartClient Architecture. The system maintains sub-modules like Leave maintenance subsystem, shift allocation sub-system. The system generates the attendance from the punching hardware device. It gives facility for Dayshift and Nightshift Employee.</w:t>
            </w:r>
          </w:p>
        </w:tc>
      </w:tr>
    </w:tbl>
    <w:p w14:paraId="48E9D9BD" w14:textId="77777777" w:rsidR="006B29F1" w:rsidRDefault="006B29F1">
      <w:pPr>
        <w:pStyle w:val="BodyText"/>
        <w:spacing w:before="20"/>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57D551A9" w14:textId="77777777">
        <w:trPr>
          <w:trHeight w:val="275"/>
        </w:trPr>
        <w:tc>
          <w:tcPr>
            <w:tcW w:w="1817" w:type="dxa"/>
          </w:tcPr>
          <w:p w14:paraId="4E52FB0E" w14:textId="77777777" w:rsidR="006B29F1" w:rsidRDefault="00000000">
            <w:pPr>
              <w:pStyle w:val="TableParagraph"/>
              <w:spacing w:before="47" w:line="209" w:lineRule="exact"/>
              <w:ind w:left="110"/>
              <w:rPr>
                <w:b/>
                <w:sz w:val="18"/>
              </w:rPr>
            </w:pPr>
            <w:r>
              <w:rPr>
                <w:b/>
                <w:spacing w:val="-2"/>
                <w:sz w:val="18"/>
              </w:rPr>
              <w:t>Title</w:t>
            </w:r>
          </w:p>
        </w:tc>
        <w:tc>
          <w:tcPr>
            <w:tcW w:w="288" w:type="dxa"/>
          </w:tcPr>
          <w:p w14:paraId="6076284B" w14:textId="77777777" w:rsidR="006B29F1" w:rsidRDefault="00000000">
            <w:pPr>
              <w:pStyle w:val="TableParagraph"/>
              <w:spacing w:before="47" w:line="209" w:lineRule="exact"/>
              <w:jc w:val="center"/>
              <w:rPr>
                <w:b/>
                <w:sz w:val="18"/>
              </w:rPr>
            </w:pPr>
            <w:r>
              <w:rPr>
                <w:b/>
                <w:spacing w:val="-10"/>
                <w:sz w:val="18"/>
              </w:rPr>
              <w:t>:</w:t>
            </w:r>
          </w:p>
        </w:tc>
        <w:tc>
          <w:tcPr>
            <w:tcW w:w="8304" w:type="dxa"/>
          </w:tcPr>
          <w:p w14:paraId="2FF4A7C7" w14:textId="77777777" w:rsidR="006B29F1" w:rsidRDefault="00000000">
            <w:pPr>
              <w:pStyle w:val="TableParagraph"/>
              <w:spacing w:before="47" w:line="209" w:lineRule="exact"/>
              <w:ind w:left="105"/>
              <w:rPr>
                <w:b/>
                <w:sz w:val="18"/>
              </w:rPr>
            </w:pPr>
            <w:r>
              <w:rPr>
                <w:b/>
                <w:sz w:val="16"/>
              </w:rPr>
              <w:t>Cargo</w:t>
            </w:r>
            <w:r>
              <w:rPr>
                <w:b/>
                <w:spacing w:val="-4"/>
                <w:sz w:val="16"/>
              </w:rPr>
              <w:t xml:space="preserve"> </w:t>
            </w:r>
            <w:r>
              <w:rPr>
                <w:b/>
                <w:sz w:val="16"/>
              </w:rPr>
              <w:t>Parcel</w:t>
            </w:r>
            <w:r>
              <w:rPr>
                <w:b/>
                <w:spacing w:val="-6"/>
                <w:sz w:val="16"/>
              </w:rPr>
              <w:t xml:space="preserve"> </w:t>
            </w:r>
            <w:r>
              <w:rPr>
                <w:b/>
                <w:sz w:val="16"/>
              </w:rPr>
              <w:t>System</w:t>
            </w:r>
            <w:r>
              <w:rPr>
                <w:b/>
                <w:spacing w:val="-2"/>
                <w:sz w:val="16"/>
              </w:rPr>
              <w:t xml:space="preserve"> </w:t>
            </w:r>
            <w:r>
              <w:rPr>
                <w:b/>
                <w:sz w:val="18"/>
              </w:rPr>
              <w:t>(Web</w:t>
            </w:r>
            <w:r>
              <w:rPr>
                <w:b/>
                <w:spacing w:val="-4"/>
                <w:sz w:val="18"/>
              </w:rPr>
              <w:t xml:space="preserve"> </w:t>
            </w:r>
            <w:r>
              <w:rPr>
                <w:b/>
                <w:spacing w:val="-2"/>
                <w:sz w:val="18"/>
              </w:rPr>
              <w:t>Application)</w:t>
            </w:r>
          </w:p>
        </w:tc>
      </w:tr>
      <w:tr w:rsidR="006B29F1" w14:paraId="0FCD8350" w14:textId="77777777">
        <w:trPr>
          <w:trHeight w:val="530"/>
        </w:trPr>
        <w:tc>
          <w:tcPr>
            <w:tcW w:w="1817" w:type="dxa"/>
          </w:tcPr>
          <w:p w14:paraId="2DAAAE77" w14:textId="77777777" w:rsidR="006B29F1" w:rsidRDefault="00000000">
            <w:pPr>
              <w:pStyle w:val="TableParagraph"/>
              <w:tabs>
                <w:tab w:val="left" w:pos="1610"/>
              </w:tabs>
              <w:spacing w:line="219" w:lineRule="exact"/>
              <w:ind w:left="105"/>
              <w:rPr>
                <w:b/>
                <w:sz w:val="18"/>
              </w:rPr>
            </w:pPr>
            <w:r>
              <w:rPr>
                <w:b/>
                <w:spacing w:val="-4"/>
                <w:sz w:val="18"/>
              </w:rPr>
              <w:t>Tools</w:t>
            </w:r>
            <w:r>
              <w:rPr>
                <w:b/>
                <w:sz w:val="18"/>
              </w:rPr>
              <w:tab/>
            </w:r>
            <w:r>
              <w:rPr>
                <w:b/>
                <w:spacing w:val="-10"/>
                <w:sz w:val="18"/>
              </w:rPr>
              <w:t>&amp;</w:t>
            </w:r>
          </w:p>
          <w:p w14:paraId="07F3DE8E" w14:textId="77777777" w:rsidR="006B29F1" w:rsidRDefault="00000000">
            <w:pPr>
              <w:pStyle w:val="TableParagraph"/>
              <w:spacing w:before="0"/>
              <w:ind w:left="110"/>
              <w:rPr>
                <w:b/>
                <w:sz w:val="18"/>
              </w:rPr>
            </w:pPr>
            <w:r>
              <w:rPr>
                <w:b/>
                <w:spacing w:val="-2"/>
                <w:sz w:val="18"/>
              </w:rPr>
              <w:t>Technologies</w:t>
            </w:r>
          </w:p>
        </w:tc>
        <w:tc>
          <w:tcPr>
            <w:tcW w:w="288" w:type="dxa"/>
          </w:tcPr>
          <w:p w14:paraId="31ADA077" w14:textId="77777777" w:rsidR="006B29F1" w:rsidRDefault="00000000">
            <w:pPr>
              <w:pStyle w:val="TableParagraph"/>
              <w:jc w:val="center"/>
              <w:rPr>
                <w:b/>
                <w:sz w:val="18"/>
              </w:rPr>
            </w:pPr>
            <w:r>
              <w:rPr>
                <w:b/>
                <w:spacing w:val="-10"/>
                <w:sz w:val="18"/>
              </w:rPr>
              <w:t>:</w:t>
            </w:r>
          </w:p>
        </w:tc>
        <w:tc>
          <w:tcPr>
            <w:tcW w:w="8304" w:type="dxa"/>
          </w:tcPr>
          <w:p w14:paraId="6CF1B584" w14:textId="77777777" w:rsidR="006B29F1" w:rsidRDefault="00000000">
            <w:pPr>
              <w:pStyle w:val="TableParagraph"/>
              <w:ind w:left="105"/>
              <w:rPr>
                <w:sz w:val="18"/>
              </w:rPr>
            </w:pPr>
            <w:r>
              <w:rPr>
                <w:sz w:val="18"/>
              </w:rPr>
              <w:t>Asp.Net</w:t>
            </w:r>
            <w:r>
              <w:rPr>
                <w:spacing w:val="-1"/>
                <w:sz w:val="18"/>
              </w:rPr>
              <w:t xml:space="preserve"> </w:t>
            </w:r>
            <w:r>
              <w:rPr>
                <w:sz w:val="18"/>
              </w:rPr>
              <w:t>3.5</w:t>
            </w:r>
            <w:r>
              <w:rPr>
                <w:spacing w:val="59"/>
                <w:sz w:val="18"/>
              </w:rPr>
              <w:t xml:space="preserve"> </w:t>
            </w:r>
            <w:r>
              <w:rPr>
                <w:sz w:val="18"/>
              </w:rPr>
              <w:t>with</w:t>
            </w:r>
            <w:r>
              <w:rPr>
                <w:spacing w:val="-2"/>
                <w:sz w:val="18"/>
              </w:rPr>
              <w:t xml:space="preserve"> </w:t>
            </w:r>
            <w:r>
              <w:rPr>
                <w:sz w:val="18"/>
              </w:rPr>
              <w:t>VB.Net,</w:t>
            </w:r>
            <w:r>
              <w:rPr>
                <w:spacing w:val="60"/>
                <w:sz w:val="18"/>
              </w:rPr>
              <w:t xml:space="preserve"> </w:t>
            </w:r>
            <w:r>
              <w:rPr>
                <w:sz w:val="18"/>
              </w:rPr>
              <w:t>SQL</w:t>
            </w:r>
            <w:r>
              <w:rPr>
                <w:spacing w:val="-1"/>
                <w:sz w:val="18"/>
              </w:rPr>
              <w:t xml:space="preserve"> </w:t>
            </w:r>
            <w:r>
              <w:rPr>
                <w:sz w:val="18"/>
              </w:rPr>
              <w:t>Server</w:t>
            </w:r>
            <w:r>
              <w:rPr>
                <w:spacing w:val="-1"/>
                <w:sz w:val="18"/>
              </w:rPr>
              <w:t xml:space="preserve"> </w:t>
            </w:r>
            <w:r>
              <w:rPr>
                <w:sz w:val="18"/>
              </w:rPr>
              <w:t>2008</w:t>
            </w:r>
            <w:r>
              <w:rPr>
                <w:spacing w:val="59"/>
                <w:sz w:val="18"/>
              </w:rPr>
              <w:t xml:space="preserve"> </w:t>
            </w:r>
            <w:r>
              <w:rPr>
                <w:sz w:val="18"/>
              </w:rPr>
              <w:t>,</w:t>
            </w:r>
            <w:r>
              <w:rPr>
                <w:spacing w:val="-2"/>
                <w:sz w:val="18"/>
              </w:rPr>
              <w:t xml:space="preserve"> JavaScript</w:t>
            </w:r>
          </w:p>
        </w:tc>
      </w:tr>
      <w:tr w:rsidR="006B29F1" w14:paraId="4808A393" w14:textId="77777777">
        <w:trPr>
          <w:trHeight w:val="532"/>
        </w:trPr>
        <w:tc>
          <w:tcPr>
            <w:tcW w:w="1817" w:type="dxa"/>
          </w:tcPr>
          <w:p w14:paraId="5A335F5D" w14:textId="77777777" w:rsidR="006B29F1" w:rsidRDefault="00000000">
            <w:pPr>
              <w:pStyle w:val="TableParagraph"/>
              <w:ind w:left="110"/>
              <w:rPr>
                <w:b/>
                <w:sz w:val="18"/>
              </w:rPr>
            </w:pPr>
            <w:r>
              <w:rPr>
                <w:b/>
                <w:spacing w:val="-2"/>
                <w:sz w:val="18"/>
              </w:rPr>
              <w:t>Responsibilities</w:t>
            </w:r>
          </w:p>
        </w:tc>
        <w:tc>
          <w:tcPr>
            <w:tcW w:w="288" w:type="dxa"/>
          </w:tcPr>
          <w:p w14:paraId="7FDE61AD" w14:textId="77777777" w:rsidR="006B29F1" w:rsidRDefault="00000000">
            <w:pPr>
              <w:pStyle w:val="TableParagraph"/>
              <w:jc w:val="center"/>
              <w:rPr>
                <w:b/>
                <w:sz w:val="18"/>
              </w:rPr>
            </w:pPr>
            <w:r>
              <w:rPr>
                <w:b/>
                <w:spacing w:val="-10"/>
                <w:sz w:val="18"/>
              </w:rPr>
              <w:t>:</w:t>
            </w:r>
          </w:p>
        </w:tc>
        <w:tc>
          <w:tcPr>
            <w:tcW w:w="8304" w:type="dxa"/>
          </w:tcPr>
          <w:p w14:paraId="11562376" w14:textId="77777777" w:rsidR="006B29F1" w:rsidRDefault="00000000">
            <w:pPr>
              <w:pStyle w:val="TableParagraph"/>
              <w:numPr>
                <w:ilvl w:val="0"/>
                <w:numId w:val="14"/>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309B11DA" w14:textId="77777777" w:rsidR="006B29F1" w:rsidRDefault="00000000">
            <w:pPr>
              <w:pStyle w:val="TableParagraph"/>
              <w:numPr>
                <w:ilvl w:val="0"/>
                <w:numId w:val="14"/>
              </w:numPr>
              <w:tabs>
                <w:tab w:val="left" w:pos="296"/>
              </w:tabs>
              <w:spacing w:before="0" w:line="228" w:lineRule="exact"/>
              <w:ind w:left="296" w:hanging="181"/>
              <w:rPr>
                <w:sz w:val="18"/>
              </w:rPr>
            </w:pPr>
            <w:r>
              <w:rPr>
                <w:sz w:val="18"/>
              </w:rPr>
              <w:t>Coding,</w:t>
            </w:r>
            <w:r>
              <w:rPr>
                <w:spacing w:val="-5"/>
                <w:sz w:val="18"/>
              </w:rPr>
              <w:t xml:space="preserve"> </w:t>
            </w:r>
            <w:r>
              <w:rPr>
                <w:spacing w:val="-2"/>
                <w:sz w:val="18"/>
              </w:rPr>
              <w:t>Testing</w:t>
            </w:r>
          </w:p>
        </w:tc>
      </w:tr>
      <w:tr w:rsidR="006B29F1" w14:paraId="262CF265" w14:textId="77777777">
        <w:trPr>
          <w:trHeight w:val="1840"/>
        </w:trPr>
        <w:tc>
          <w:tcPr>
            <w:tcW w:w="1817" w:type="dxa"/>
          </w:tcPr>
          <w:p w14:paraId="0E780DE8" w14:textId="77777777" w:rsidR="006B29F1" w:rsidRDefault="00000000">
            <w:pPr>
              <w:pStyle w:val="TableParagraph"/>
              <w:ind w:left="110"/>
              <w:rPr>
                <w:b/>
                <w:sz w:val="18"/>
              </w:rPr>
            </w:pPr>
            <w:r>
              <w:rPr>
                <w:b/>
                <w:spacing w:val="-2"/>
                <w:sz w:val="18"/>
              </w:rPr>
              <w:t>Synopsis</w:t>
            </w:r>
          </w:p>
        </w:tc>
        <w:tc>
          <w:tcPr>
            <w:tcW w:w="288" w:type="dxa"/>
          </w:tcPr>
          <w:p w14:paraId="2EBA260B" w14:textId="77777777" w:rsidR="006B29F1" w:rsidRDefault="00000000">
            <w:pPr>
              <w:pStyle w:val="TableParagraph"/>
              <w:jc w:val="center"/>
              <w:rPr>
                <w:b/>
                <w:sz w:val="18"/>
              </w:rPr>
            </w:pPr>
            <w:r>
              <w:rPr>
                <w:b/>
                <w:spacing w:val="-10"/>
                <w:sz w:val="18"/>
              </w:rPr>
              <w:t>:</w:t>
            </w:r>
          </w:p>
        </w:tc>
        <w:tc>
          <w:tcPr>
            <w:tcW w:w="8304" w:type="dxa"/>
          </w:tcPr>
          <w:p w14:paraId="365246A5" w14:textId="77777777" w:rsidR="006B29F1" w:rsidRDefault="00000000">
            <w:pPr>
              <w:pStyle w:val="TableParagraph"/>
              <w:spacing w:before="75" w:line="242" w:lineRule="auto"/>
              <w:ind w:left="345" w:right="92" w:hanging="63"/>
              <w:jc w:val="both"/>
              <w:rPr>
                <w:sz w:val="18"/>
              </w:rPr>
            </w:pPr>
            <w:r>
              <w:rPr>
                <w:noProof/>
              </w:rPr>
              <mc:AlternateContent>
                <mc:Choice Requires="wpg">
                  <w:drawing>
                    <wp:anchor distT="0" distB="0" distL="0" distR="0" simplePos="0" relativeHeight="251661312" behindDoc="1" locked="0" layoutInCell="1" allowOverlap="1" wp14:anchorId="075D7B16" wp14:editId="339FA882">
                      <wp:simplePos x="0" y="0"/>
                      <wp:positionH relativeFrom="column">
                        <wp:posOffset>66675</wp:posOffset>
                      </wp:positionH>
                      <wp:positionV relativeFrom="paragraph">
                        <wp:posOffset>26670</wp:posOffset>
                      </wp:positionV>
                      <wp:extent cx="165100" cy="167640"/>
                      <wp:effectExtent l="0" t="0" r="0" b="0"/>
                      <wp:wrapNone/>
                      <wp:docPr id="100" name="Group 100"/>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101" name="Image 101"/>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15B062DF" id="Group 100" o:spid="_x0000_s1026" style="position:absolute;margin-left:5.25pt;margin-top:2.1pt;width:13pt;height:13.2pt;z-index:-251655168;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">
                      <v:shape id="Image 101"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">
                        <v:imagedata r:id="rId9" o:title=""/>
                      </v:shape>
                    </v:group>
                  </w:pict>
                </mc:Fallback>
              </mc:AlternateContent>
            </w:r>
            <w:r>
              <w:rPr>
                <w:sz w:val="18"/>
              </w:rPr>
              <w:t>This</w:t>
            </w:r>
            <w:r>
              <w:rPr>
                <w:spacing w:val="-12"/>
                <w:sz w:val="18"/>
              </w:rPr>
              <w:t xml:space="preserve"> </w:t>
            </w:r>
            <w:r>
              <w:rPr>
                <w:sz w:val="18"/>
              </w:rPr>
              <w:t>system</w:t>
            </w:r>
            <w:r>
              <w:rPr>
                <w:spacing w:val="-12"/>
                <w:sz w:val="18"/>
              </w:rPr>
              <w:t xml:space="preserve"> </w:t>
            </w:r>
            <w:r>
              <w:rPr>
                <w:sz w:val="18"/>
              </w:rPr>
              <w:t>is</w:t>
            </w:r>
            <w:r>
              <w:rPr>
                <w:spacing w:val="-12"/>
                <w:sz w:val="18"/>
              </w:rPr>
              <w:t xml:space="preserve"> </w:t>
            </w:r>
            <w:r>
              <w:rPr>
                <w:sz w:val="18"/>
              </w:rPr>
              <w:t>developed</w:t>
            </w:r>
            <w:r>
              <w:rPr>
                <w:spacing w:val="-14"/>
                <w:sz w:val="18"/>
              </w:rPr>
              <w:t xml:space="preserve"> </w:t>
            </w:r>
            <w:r>
              <w:rPr>
                <w:sz w:val="18"/>
              </w:rPr>
              <w:t>for</w:t>
            </w:r>
            <w:r>
              <w:rPr>
                <w:spacing w:val="-12"/>
                <w:sz w:val="18"/>
              </w:rPr>
              <w:t xml:space="preserve"> </w:t>
            </w:r>
            <w:r>
              <w:rPr>
                <w:sz w:val="18"/>
              </w:rPr>
              <w:t>the</w:t>
            </w:r>
            <w:r>
              <w:rPr>
                <w:spacing w:val="-9"/>
                <w:sz w:val="18"/>
              </w:rPr>
              <w:t xml:space="preserve"> </w:t>
            </w:r>
            <w:r>
              <w:rPr>
                <w:sz w:val="18"/>
              </w:rPr>
              <w:t>Parcel</w:t>
            </w:r>
            <w:r>
              <w:rPr>
                <w:spacing w:val="-11"/>
                <w:sz w:val="18"/>
              </w:rPr>
              <w:t xml:space="preserve"> </w:t>
            </w:r>
            <w:r>
              <w:rPr>
                <w:sz w:val="18"/>
              </w:rPr>
              <w:t>Servicing</w:t>
            </w:r>
            <w:r>
              <w:rPr>
                <w:spacing w:val="-11"/>
                <w:sz w:val="18"/>
              </w:rPr>
              <w:t xml:space="preserve"> </w:t>
            </w:r>
            <w:r>
              <w:rPr>
                <w:sz w:val="18"/>
              </w:rPr>
              <w:t>system.</w:t>
            </w:r>
            <w:r>
              <w:rPr>
                <w:spacing w:val="-13"/>
                <w:sz w:val="18"/>
              </w:rPr>
              <w:t xml:space="preserve"> </w:t>
            </w:r>
            <w:r>
              <w:rPr>
                <w:sz w:val="18"/>
              </w:rPr>
              <w:t>In</w:t>
            </w:r>
            <w:r>
              <w:rPr>
                <w:spacing w:val="-11"/>
                <w:sz w:val="18"/>
              </w:rPr>
              <w:t xml:space="preserve"> </w:t>
            </w:r>
            <w:r>
              <w:rPr>
                <w:sz w:val="18"/>
              </w:rPr>
              <w:t>the</w:t>
            </w:r>
            <w:r>
              <w:rPr>
                <w:spacing w:val="-11"/>
                <w:sz w:val="18"/>
              </w:rPr>
              <w:t xml:space="preserve"> </w:t>
            </w:r>
            <w:r>
              <w:rPr>
                <w:sz w:val="18"/>
              </w:rPr>
              <w:t>system,</w:t>
            </w:r>
            <w:r>
              <w:rPr>
                <w:spacing w:val="-13"/>
                <w:sz w:val="18"/>
              </w:rPr>
              <w:t xml:space="preserve"> </w:t>
            </w:r>
            <w:r>
              <w:rPr>
                <w:sz w:val="18"/>
              </w:rPr>
              <w:t>user</w:t>
            </w:r>
            <w:r>
              <w:rPr>
                <w:spacing w:val="-7"/>
                <w:sz w:val="18"/>
              </w:rPr>
              <w:t xml:space="preserve"> </w:t>
            </w:r>
            <w:r>
              <w:rPr>
                <w:sz w:val="18"/>
              </w:rPr>
              <w:t>can</w:t>
            </w:r>
            <w:r>
              <w:rPr>
                <w:spacing w:val="-13"/>
                <w:sz w:val="18"/>
              </w:rPr>
              <w:t xml:space="preserve"> </w:t>
            </w:r>
            <w:r>
              <w:rPr>
                <w:sz w:val="18"/>
              </w:rPr>
              <w:t>stock, dispatch,</w:t>
            </w:r>
            <w:r>
              <w:rPr>
                <w:spacing w:val="-8"/>
                <w:sz w:val="18"/>
              </w:rPr>
              <w:t xml:space="preserve"> </w:t>
            </w:r>
            <w:r>
              <w:rPr>
                <w:sz w:val="18"/>
              </w:rPr>
              <w:t>receive</w:t>
            </w:r>
            <w:r>
              <w:rPr>
                <w:spacing w:val="-7"/>
                <w:sz w:val="18"/>
              </w:rPr>
              <w:t xml:space="preserve"> </w:t>
            </w:r>
            <w:r>
              <w:rPr>
                <w:sz w:val="18"/>
              </w:rPr>
              <w:t>and</w:t>
            </w:r>
            <w:r>
              <w:rPr>
                <w:spacing w:val="-7"/>
                <w:sz w:val="18"/>
              </w:rPr>
              <w:t xml:space="preserve"> </w:t>
            </w:r>
            <w:r>
              <w:rPr>
                <w:sz w:val="18"/>
              </w:rPr>
              <w:t>deliver</w:t>
            </w:r>
            <w:r>
              <w:rPr>
                <w:spacing w:val="-7"/>
                <w:sz w:val="18"/>
              </w:rPr>
              <w:t xml:space="preserve"> </w:t>
            </w:r>
            <w:r>
              <w:rPr>
                <w:sz w:val="18"/>
              </w:rPr>
              <w:t>the</w:t>
            </w:r>
            <w:r>
              <w:rPr>
                <w:spacing w:val="-7"/>
                <w:sz w:val="18"/>
              </w:rPr>
              <w:t xml:space="preserve"> </w:t>
            </w:r>
            <w:r>
              <w:rPr>
                <w:sz w:val="18"/>
              </w:rPr>
              <w:t>parcels.</w:t>
            </w:r>
            <w:r>
              <w:rPr>
                <w:spacing w:val="-8"/>
                <w:sz w:val="18"/>
              </w:rPr>
              <w:t xml:space="preserve"> </w:t>
            </w:r>
            <w:r>
              <w:rPr>
                <w:sz w:val="18"/>
              </w:rPr>
              <w:t>User</w:t>
            </w:r>
            <w:r>
              <w:rPr>
                <w:spacing w:val="-7"/>
                <w:sz w:val="18"/>
              </w:rPr>
              <w:t xml:space="preserve"> </w:t>
            </w:r>
            <w:r>
              <w:rPr>
                <w:sz w:val="18"/>
              </w:rPr>
              <w:t>can</w:t>
            </w:r>
            <w:r>
              <w:rPr>
                <w:spacing w:val="-6"/>
                <w:sz w:val="18"/>
              </w:rPr>
              <w:t xml:space="preserve"> </w:t>
            </w:r>
            <w:r>
              <w:rPr>
                <w:sz w:val="18"/>
              </w:rPr>
              <w:t>add</w:t>
            </w:r>
            <w:r>
              <w:rPr>
                <w:spacing w:val="-6"/>
                <w:sz w:val="18"/>
              </w:rPr>
              <w:t xml:space="preserve"> </w:t>
            </w:r>
            <w:r>
              <w:rPr>
                <w:sz w:val="18"/>
              </w:rPr>
              <w:t>the</w:t>
            </w:r>
            <w:r>
              <w:rPr>
                <w:spacing w:val="-7"/>
                <w:sz w:val="18"/>
              </w:rPr>
              <w:t xml:space="preserve"> </w:t>
            </w:r>
            <w:r>
              <w:rPr>
                <w:sz w:val="18"/>
              </w:rPr>
              <w:t>stock</w:t>
            </w:r>
            <w:r>
              <w:rPr>
                <w:spacing w:val="-8"/>
                <w:sz w:val="18"/>
              </w:rPr>
              <w:t xml:space="preserve"> </w:t>
            </w:r>
            <w:r>
              <w:rPr>
                <w:sz w:val="18"/>
              </w:rPr>
              <w:t>when</w:t>
            </w:r>
            <w:r>
              <w:rPr>
                <w:spacing w:val="-6"/>
                <w:sz w:val="18"/>
              </w:rPr>
              <w:t xml:space="preserve"> </w:t>
            </w:r>
            <w:r>
              <w:rPr>
                <w:sz w:val="18"/>
              </w:rPr>
              <w:t>parcel</w:t>
            </w:r>
            <w:r>
              <w:rPr>
                <w:spacing w:val="-6"/>
                <w:sz w:val="18"/>
              </w:rPr>
              <w:t xml:space="preserve"> </w:t>
            </w:r>
            <w:r>
              <w:rPr>
                <w:sz w:val="18"/>
              </w:rPr>
              <w:t>comes</w:t>
            </w:r>
            <w:r>
              <w:rPr>
                <w:spacing w:val="-7"/>
                <w:sz w:val="18"/>
              </w:rPr>
              <w:t xml:space="preserve"> </w:t>
            </w:r>
            <w:r>
              <w:rPr>
                <w:sz w:val="18"/>
              </w:rPr>
              <w:t>to the</w:t>
            </w:r>
            <w:r>
              <w:rPr>
                <w:spacing w:val="-4"/>
                <w:sz w:val="18"/>
              </w:rPr>
              <w:t xml:space="preserve"> </w:t>
            </w:r>
            <w:r>
              <w:rPr>
                <w:sz w:val="18"/>
              </w:rPr>
              <w:t>office,</w:t>
            </w:r>
            <w:r>
              <w:rPr>
                <w:spacing w:val="-4"/>
                <w:sz w:val="18"/>
              </w:rPr>
              <w:t xml:space="preserve"> </w:t>
            </w:r>
            <w:r>
              <w:rPr>
                <w:sz w:val="18"/>
              </w:rPr>
              <w:t>when</w:t>
            </w:r>
            <w:r>
              <w:rPr>
                <w:spacing w:val="-5"/>
                <w:sz w:val="18"/>
              </w:rPr>
              <w:t xml:space="preserve"> </w:t>
            </w:r>
            <w:r>
              <w:rPr>
                <w:sz w:val="18"/>
              </w:rPr>
              <w:t>parcel</w:t>
            </w:r>
            <w:r>
              <w:rPr>
                <w:spacing w:val="-3"/>
                <w:sz w:val="18"/>
              </w:rPr>
              <w:t xml:space="preserve"> </w:t>
            </w:r>
            <w:r>
              <w:rPr>
                <w:sz w:val="18"/>
              </w:rPr>
              <w:t>is</w:t>
            </w:r>
            <w:r>
              <w:rPr>
                <w:spacing w:val="-4"/>
                <w:sz w:val="18"/>
              </w:rPr>
              <w:t xml:space="preserve"> </w:t>
            </w:r>
            <w:r>
              <w:rPr>
                <w:sz w:val="18"/>
              </w:rPr>
              <w:t>being</w:t>
            </w:r>
            <w:r>
              <w:rPr>
                <w:spacing w:val="-4"/>
                <w:sz w:val="18"/>
              </w:rPr>
              <w:t xml:space="preserve"> </w:t>
            </w:r>
            <w:r>
              <w:rPr>
                <w:sz w:val="18"/>
              </w:rPr>
              <w:t>dispatched,</w:t>
            </w:r>
            <w:r>
              <w:rPr>
                <w:spacing w:val="-5"/>
                <w:sz w:val="18"/>
              </w:rPr>
              <w:t xml:space="preserve"> </w:t>
            </w:r>
            <w:r>
              <w:rPr>
                <w:sz w:val="18"/>
              </w:rPr>
              <w:t>user</w:t>
            </w:r>
            <w:r>
              <w:rPr>
                <w:spacing w:val="-3"/>
                <w:sz w:val="18"/>
              </w:rPr>
              <w:t xml:space="preserve"> </w:t>
            </w:r>
            <w:r>
              <w:rPr>
                <w:sz w:val="18"/>
              </w:rPr>
              <w:t>can</w:t>
            </w:r>
            <w:r>
              <w:rPr>
                <w:spacing w:val="-6"/>
                <w:sz w:val="18"/>
              </w:rPr>
              <w:t xml:space="preserve"> </w:t>
            </w:r>
            <w:r>
              <w:rPr>
                <w:sz w:val="18"/>
              </w:rPr>
              <w:t>update</w:t>
            </w:r>
            <w:r>
              <w:rPr>
                <w:spacing w:val="-4"/>
                <w:sz w:val="18"/>
              </w:rPr>
              <w:t xml:space="preserve"> </w:t>
            </w:r>
            <w:r>
              <w:rPr>
                <w:sz w:val="18"/>
              </w:rPr>
              <w:t>the</w:t>
            </w:r>
            <w:r>
              <w:rPr>
                <w:spacing w:val="-4"/>
                <w:sz w:val="18"/>
              </w:rPr>
              <w:t xml:space="preserve"> </w:t>
            </w:r>
            <w:r>
              <w:rPr>
                <w:sz w:val="18"/>
              </w:rPr>
              <w:t>status</w:t>
            </w:r>
            <w:r>
              <w:rPr>
                <w:spacing w:val="-4"/>
                <w:sz w:val="18"/>
              </w:rPr>
              <w:t xml:space="preserve"> </w:t>
            </w:r>
            <w:r>
              <w:rPr>
                <w:sz w:val="18"/>
              </w:rPr>
              <w:t>of</w:t>
            </w:r>
            <w:r>
              <w:rPr>
                <w:spacing w:val="-5"/>
                <w:sz w:val="18"/>
              </w:rPr>
              <w:t xml:space="preserve"> </w:t>
            </w:r>
            <w:r>
              <w:rPr>
                <w:sz w:val="18"/>
              </w:rPr>
              <w:t>the</w:t>
            </w:r>
            <w:r>
              <w:rPr>
                <w:spacing w:val="-4"/>
                <w:sz w:val="18"/>
              </w:rPr>
              <w:t xml:space="preserve"> </w:t>
            </w:r>
            <w:r>
              <w:rPr>
                <w:sz w:val="18"/>
              </w:rPr>
              <w:t>parcel</w:t>
            </w:r>
            <w:r>
              <w:rPr>
                <w:spacing w:val="-3"/>
                <w:sz w:val="18"/>
              </w:rPr>
              <w:t xml:space="preserve"> </w:t>
            </w:r>
            <w:r>
              <w:rPr>
                <w:sz w:val="18"/>
              </w:rPr>
              <w:t>to dispatch state. When dispatched parcel is being received by the other end then user can change the state of the parcel. When the parcel is delivered to the final end then the state of the parcel will be changed to delivered state by the user. The user can generate</w:t>
            </w:r>
            <w:r>
              <w:rPr>
                <w:spacing w:val="-11"/>
                <w:sz w:val="18"/>
              </w:rPr>
              <w:t xml:space="preserve"> </w:t>
            </w:r>
            <w:r>
              <w:rPr>
                <w:sz w:val="18"/>
              </w:rPr>
              <w:t>all</w:t>
            </w:r>
            <w:r>
              <w:rPr>
                <w:spacing w:val="-11"/>
                <w:sz w:val="18"/>
              </w:rPr>
              <w:t xml:space="preserve"> </w:t>
            </w:r>
            <w:r>
              <w:rPr>
                <w:sz w:val="18"/>
              </w:rPr>
              <w:t>types</w:t>
            </w:r>
            <w:r>
              <w:rPr>
                <w:spacing w:val="-12"/>
                <w:sz w:val="18"/>
              </w:rPr>
              <w:t xml:space="preserve"> </w:t>
            </w:r>
            <w:r>
              <w:rPr>
                <w:sz w:val="18"/>
              </w:rPr>
              <w:t>of</w:t>
            </w:r>
            <w:r>
              <w:rPr>
                <w:spacing w:val="-13"/>
                <w:sz w:val="18"/>
              </w:rPr>
              <w:t xml:space="preserve"> </w:t>
            </w:r>
            <w:r>
              <w:rPr>
                <w:sz w:val="18"/>
              </w:rPr>
              <w:t>reports</w:t>
            </w:r>
            <w:r>
              <w:rPr>
                <w:spacing w:val="-12"/>
                <w:sz w:val="18"/>
              </w:rPr>
              <w:t xml:space="preserve"> </w:t>
            </w:r>
            <w:r>
              <w:rPr>
                <w:sz w:val="18"/>
              </w:rPr>
              <w:t>like</w:t>
            </w:r>
            <w:r>
              <w:rPr>
                <w:spacing w:val="-11"/>
                <w:sz w:val="18"/>
              </w:rPr>
              <w:t xml:space="preserve"> </w:t>
            </w:r>
            <w:r>
              <w:rPr>
                <w:sz w:val="18"/>
              </w:rPr>
              <w:t>stocked</w:t>
            </w:r>
            <w:r>
              <w:rPr>
                <w:spacing w:val="-11"/>
                <w:sz w:val="18"/>
              </w:rPr>
              <w:t xml:space="preserve"> </w:t>
            </w:r>
            <w:r>
              <w:rPr>
                <w:sz w:val="18"/>
              </w:rPr>
              <w:t>parcels,</w:t>
            </w:r>
            <w:r>
              <w:rPr>
                <w:spacing w:val="-13"/>
                <w:sz w:val="18"/>
              </w:rPr>
              <w:t xml:space="preserve"> </w:t>
            </w:r>
            <w:r>
              <w:rPr>
                <w:sz w:val="18"/>
              </w:rPr>
              <w:t>dispatched</w:t>
            </w:r>
            <w:r>
              <w:rPr>
                <w:spacing w:val="-11"/>
                <w:sz w:val="18"/>
              </w:rPr>
              <w:t xml:space="preserve"> </w:t>
            </w:r>
            <w:r>
              <w:rPr>
                <w:sz w:val="18"/>
              </w:rPr>
              <w:t>parcels,</w:t>
            </w:r>
            <w:r>
              <w:rPr>
                <w:spacing w:val="-13"/>
                <w:sz w:val="18"/>
              </w:rPr>
              <w:t xml:space="preserve"> </w:t>
            </w:r>
            <w:r>
              <w:rPr>
                <w:sz w:val="18"/>
              </w:rPr>
              <w:t>delivered</w:t>
            </w:r>
            <w:r>
              <w:rPr>
                <w:spacing w:val="-11"/>
                <w:sz w:val="18"/>
              </w:rPr>
              <w:t xml:space="preserve"> </w:t>
            </w:r>
            <w:r>
              <w:rPr>
                <w:sz w:val="18"/>
              </w:rPr>
              <w:t>parcels,</w:t>
            </w:r>
          </w:p>
          <w:p w14:paraId="0D6CE8D5" w14:textId="77777777" w:rsidR="006B29F1" w:rsidRDefault="00000000">
            <w:pPr>
              <w:pStyle w:val="TableParagraph"/>
              <w:spacing w:before="2" w:line="197" w:lineRule="exact"/>
              <w:ind w:left="345"/>
              <w:jc w:val="both"/>
              <w:rPr>
                <w:sz w:val="18"/>
              </w:rPr>
            </w:pPr>
            <w:r>
              <w:rPr>
                <w:sz w:val="18"/>
              </w:rPr>
              <w:t>received</w:t>
            </w:r>
            <w:r>
              <w:rPr>
                <w:spacing w:val="-4"/>
                <w:sz w:val="18"/>
              </w:rPr>
              <w:t xml:space="preserve"> </w:t>
            </w:r>
            <w:r>
              <w:rPr>
                <w:sz w:val="18"/>
              </w:rPr>
              <w:t>parcels,</w:t>
            </w:r>
            <w:r>
              <w:rPr>
                <w:spacing w:val="-4"/>
                <w:sz w:val="18"/>
              </w:rPr>
              <w:t xml:space="preserve"> etc.</w:t>
            </w:r>
          </w:p>
        </w:tc>
      </w:tr>
    </w:tbl>
    <w:p w14:paraId="255BDD51" w14:textId="77777777" w:rsidR="006B29F1" w:rsidRDefault="00000000">
      <w:pPr>
        <w:pStyle w:val="BodyText"/>
        <w:spacing w:before="24"/>
        <w:rPr>
          <w:rFonts w:ascii="Palatino Linotype"/>
          <w:sz w:val="20"/>
        </w:rPr>
      </w:pPr>
      <w:r>
        <w:rPr>
          <w:noProof/>
        </w:rPr>
        <mc:AlternateContent>
          <mc:Choice Requires="wpg">
            <w:drawing>
              <wp:anchor distT="0" distB="0" distL="0" distR="0" simplePos="0" relativeHeight="251670528" behindDoc="1" locked="0" layoutInCell="1" allowOverlap="1" wp14:anchorId="6111225C" wp14:editId="78556B7F">
                <wp:simplePos x="0" y="0"/>
                <wp:positionH relativeFrom="page">
                  <wp:posOffset>530225</wp:posOffset>
                </wp:positionH>
                <wp:positionV relativeFrom="paragraph">
                  <wp:posOffset>201930</wp:posOffset>
                </wp:positionV>
                <wp:extent cx="6509385" cy="204470"/>
                <wp:effectExtent l="0" t="0" r="0" b="0"/>
                <wp:wrapTopAndBottom/>
                <wp:docPr id="102" name="Group 102"/>
                <wp:cNvGraphicFramePr/>
                <a:graphic xmlns:a="http://schemas.openxmlformats.org/drawingml/2006/main">
                  <a:graphicData uri="http://schemas.microsoft.com/office/word/2010/wordprocessingGroup">
                    <wpg:wgp>
                      <wpg:cNvGrpSpPr/>
                      <wpg:grpSpPr>
                        <a:xfrm>
                          <a:off x="0" y="0"/>
                          <a:ext cx="6509384" cy="204470"/>
                          <a:chOff x="0" y="0"/>
                          <a:chExt cx="6509384" cy="204470"/>
                        </a:xfrm>
                      </wpg:grpSpPr>
                      <wps:wsp>
                        <wps:cNvPr id="103" name="Graphic 103"/>
                        <wps:cNvSpPr/>
                        <wps:spPr>
                          <a:xfrm>
                            <a:off x="0" y="0"/>
                            <a:ext cx="6509384" cy="186055"/>
                          </a:xfrm>
                          <a:custGeom>
                            <a:avLst/>
                            <a:gdLst/>
                            <a:ahLst/>
                            <a:cxnLst/>
                            <a:rect l="l" t="t" r="r" b="b"/>
                            <a:pathLst>
                              <a:path w="6509384" h="186055">
                                <a:moveTo>
                                  <a:pt x="6509004" y="0"/>
                                </a:moveTo>
                                <a:lnTo>
                                  <a:pt x="0" y="0"/>
                                </a:lnTo>
                                <a:lnTo>
                                  <a:pt x="0" y="185927"/>
                                </a:lnTo>
                                <a:lnTo>
                                  <a:pt x="6509004" y="185927"/>
                                </a:lnTo>
                                <a:lnTo>
                                  <a:pt x="6509004" y="0"/>
                                </a:lnTo>
                                <a:close/>
                              </a:path>
                            </a:pathLst>
                          </a:custGeom>
                          <a:solidFill>
                            <a:srgbClr val="D9D9D9"/>
                          </a:solidFill>
                        </wps:spPr>
                        <wps:bodyPr wrap="square" lIns="0" tIns="0" rIns="0" bIns="0" rtlCol="0">
                          <a:noAutofit/>
                        </wps:bodyPr>
                      </wps:wsp>
                      <wps:wsp>
                        <wps:cNvPr id="104" name="Graphic 104"/>
                        <wps:cNvSpPr/>
                        <wps:spPr>
                          <a:xfrm>
                            <a:off x="0" y="185928"/>
                            <a:ext cx="6509384" cy="18415"/>
                          </a:xfrm>
                          <a:custGeom>
                            <a:avLst/>
                            <a:gdLst/>
                            <a:ahLst/>
                            <a:cxnLst/>
                            <a:rect l="l" t="t" r="r" b="b"/>
                            <a:pathLst>
                              <a:path w="6509384" h="18415">
                                <a:moveTo>
                                  <a:pt x="6509004" y="0"/>
                                </a:moveTo>
                                <a:lnTo>
                                  <a:pt x="0" y="0"/>
                                </a:lnTo>
                                <a:lnTo>
                                  <a:pt x="0" y="18287"/>
                                </a:lnTo>
                                <a:lnTo>
                                  <a:pt x="6509004" y="18287"/>
                                </a:lnTo>
                                <a:lnTo>
                                  <a:pt x="6509004" y="0"/>
                                </a:lnTo>
                                <a:close/>
                              </a:path>
                            </a:pathLst>
                          </a:custGeom>
                          <a:solidFill>
                            <a:srgbClr val="000000"/>
                          </a:solidFill>
                        </wps:spPr>
                        <wps:bodyPr wrap="square" lIns="0" tIns="0" rIns="0" bIns="0" rtlCol="0">
                          <a:noAutofit/>
                        </wps:bodyPr>
                      </wps:wsp>
                      <wps:wsp>
                        <wps:cNvPr id="105" name="Textbox 105"/>
                        <wps:cNvSpPr txBox="1"/>
                        <wps:spPr>
                          <a:xfrm>
                            <a:off x="0" y="0"/>
                            <a:ext cx="6509384" cy="186055"/>
                          </a:xfrm>
                          <a:prstGeom prst="rect">
                            <a:avLst/>
                          </a:prstGeom>
                        </wps:spPr>
                        <wps:txbx>
                          <w:txbxContent>
                            <w:p w14:paraId="6432863F" w14:textId="70C572EC" w:rsidR="006B29F1" w:rsidRDefault="00000000">
                              <w:pPr>
                                <w:spacing w:line="269" w:lineRule="exact"/>
                                <w:ind w:left="28"/>
                                <w:rPr>
                                  <w:b/>
                                  <w:sz w:val="18"/>
                                </w:rPr>
                              </w:pPr>
                              <w:r>
                                <w:rPr>
                                  <w:rFonts w:ascii="Palatino Linotype"/>
                                  <w:b/>
                                  <w:sz w:val="20"/>
                                </w:rPr>
                                <w:t>Projects</w:t>
                              </w:r>
                              <w:r>
                                <w:rPr>
                                  <w:rFonts w:ascii="Palatino Linotype"/>
                                  <w:b/>
                                  <w:spacing w:val="-6"/>
                                  <w:sz w:val="20"/>
                                </w:rPr>
                                <w:t xml:space="preserve"> </w:t>
                              </w:r>
                              <w:r>
                                <w:rPr>
                                  <w:rFonts w:ascii="Palatino Linotype"/>
                                  <w:b/>
                                  <w:sz w:val="20"/>
                                </w:rPr>
                                <w:t>Executed</w:t>
                              </w:r>
                              <w:r>
                                <w:rPr>
                                  <w:rFonts w:ascii="Palatino Linotype"/>
                                  <w:b/>
                                  <w:spacing w:val="-5"/>
                                  <w:sz w:val="20"/>
                                </w:rPr>
                                <w:t xml:space="preserve"> </w:t>
                              </w:r>
                              <w:r>
                                <w:rPr>
                                  <w:rFonts w:ascii="Palatino Linotype"/>
                                  <w:b/>
                                  <w:sz w:val="20"/>
                                </w:rPr>
                                <w:t>@</w:t>
                              </w:r>
                              <w:r>
                                <w:rPr>
                                  <w:rFonts w:ascii="Palatino Linotype"/>
                                  <w:b/>
                                  <w:spacing w:val="-5"/>
                                  <w:sz w:val="20"/>
                                </w:rPr>
                                <w:t xml:space="preserve"> </w:t>
                              </w:r>
                              <w:r w:rsidR="00A5537B">
                                <w:rPr>
                                  <w:b/>
                                  <w:sz w:val="18"/>
                                </w:rPr>
                                <w:t>client side</w:t>
                              </w:r>
                            </w:p>
                          </w:txbxContent>
                        </wps:txbx>
                        <wps:bodyPr wrap="square" lIns="0" tIns="0" rIns="0" bIns="0" rtlCol="0">
                          <a:noAutofit/>
                        </wps:bodyPr>
                      </wps:wsp>
                    </wpg:wgp>
                  </a:graphicData>
                </a:graphic>
              </wp:anchor>
            </w:drawing>
          </mc:Choice>
          <mc:Fallback>
            <w:pict>
              <v:group w14:anchorId="6111225C" id="Group 102" o:spid="_x0000_s1045" style="position:absolute;margin-left:41.75pt;margin-top:15.9pt;width:512.55pt;height:16.1pt;z-index:-251645952;mso-wrap-distance-left:0;mso-wrap-distance-right:0;mso-position-horizontal-relative:page" coordsize="65093,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">
                <v:shape id="Graphic 103" o:spid="_x0000_s1046" style="position:absolute;width:65093;height:1860;visibility:visible;mso-wrap-style:square;v-text-anchor:top" coordsize="6509384,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" path="m6509004,l,,,185927r6509004,l6509004,xe" fillcolor="#d9d9d9" stroked="f">
                  <v:path arrowok="t"/>
                </v:shape>
                <v:shape id="Graphic 104" o:spid="_x0000_s1047" style="position:absolute;top:1859;width:65093;height:184;visibility:visible;mso-wrap-style:square;v-text-anchor:top" coordsize="6509384,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" path="m6509004,l,,,18287r6509004,l6509004,xe" fillcolor="black" stroked="f">
                  <v:path arrowok="t"/>
                </v:shape>
                <v:shape id="Textbox 105" o:spid="_x0000_s1048" type="#_x0000_t202" style="position:absolute;width:6509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432863F" w14:textId="70C572EC" w:rsidR="006B29F1" w:rsidRDefault="00000000">
                        <w:pPr>
                          <w:spacing w:line="269" w:lineRule="exact"/>
                          <w:ind w:left="28"/>
                          <w:rPr>
                            <w:b/>
                            <w:sz w:val="18"/>
                          </w:rPr>
                        </w:pPr>
                        <w:r>
                          <w:rPr>
                            <w:rFonts w:ascii="Palatino Linotype"/>
                            <w:b/>
                            <w:sz w:val="20"/>
                          </w:rPr>
                          <w:t>Projects</w:t>
                        </w:r>
                        <w:r>
                          <w:rPr>
                            <w:rFonts w:ascii="Palatino Linotype"/>
                            <w:b/>
                            <w:spacing w:val="-6"/>
                            <w:sz w:val="20"/>
                          </w:rPr>
                          <w:t xml:space="preserve"> </w:t>
                        </w:r>
                        <w:r>
                          <w:rPr>
                            <w:rFonts w:ascii="Palatino Linotype"/>
                            <w:b/>
                            <w:sz w:val="20"/>
                          </w:rPr>
                          <w:t>Executed</w:t>
                        </w:r>
                        <w:r>
                          <w:rPr>
                            <w:rFonts w:ascii="Palatino Linotype"/>
                            <w:b/>
                            <w:spacing w:val="-5"/>
                            <w:sz w:val="20"/>
                          </w:rPr>
                          <w:t xml:space="preserve"> </w:t>
                        </w:r>
                        <w:r>
                          <w:rPr>
                            <w:rFonts w:ascii="Palatino Linotype"/>
                            <w:b/>
                            <w:sz w:val="20"/>
                          </w:rPr>
                          <w:t>@</w:t>
                        </w:r>
                        <w:r>
                          <w:rPr>
                            <w:rFonts w:ascii="Palatino Linotype"/>
                            <w:b/>
                            <w:spacing w:val="-5"/>
                            <w:sz w:val="20"/>
                          </w:rPr>
                          <w:t xml:space="preserve"> </w:t>
                        </w:r>
                        <w:r w:rsidR="00A5537B">
                          <w:rPr>
                            <w:b/>
                            <w:sz w:val="18"/>
                          </w:rPr>
                          <w:t>client side</w:t>
                        </w:r>
                      </w:p>
                    </w:txbxContent>
                  </v:textbox>
                </v:shape>
                <w10:wrap type="topAndBottom" anchorx="page"/>
              </v:group>
            </w:pict>
          </mc:Fallback>
        </mc:AlternateContent>
      </w:r>
    </w:p>
    <w:p w14:paraId="504630FC" w14:textId="77777777" w:rsidR="006B29F1" w:rsidRDefault="006B29F1">
      <w:pPr>
        <w:pStyle w:val="BodyText"/>
        <w:spacing w:before="30"/>
        <w:rPr>
          <w:rFonts w:ascii="Palatino Linotype"/>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600A1B6B" w14:textId="77777777">
        <w:trPr>
          <w:trHeight w:val="271"/>
        </w:trPr>
        <w:tc>
          <w:tcPr>
            <w:tcW w:w="1817" w:type="dxa"/>
          </w:tcPr>
          <w:p w14:paraId="2FD2151B" w14:textId="77777777" w:rsidR="006B29F1" w:rsidRDefault="00000000">
            <w:pPr>
              <w:pStyle w:val="TableParagraph"/>
              <w:spacing w:before="47" w:line="204" w:lineRule="exact"/>
              <w:ind w:left="110"/>
              <w:rPr>
                <w:b/>
                <w:sz w:val="18"/>
              </w:rPr>
            </w:pPr>
            <w:r>
              <w:rPr>
                <w:b/>
                <w:spacing w:val="-2"/>
                <w:sz w:val="18"/>
              </w:rPr>
              <w:t>Title</w:t>
            </w:r>
          </w:p>
        </w:tc>
        <w:tc>
          <w:tcPr>
            <w:tcW w:w="288" w:type="dxa"/>
          </w:tcPr>
          <w:p w14:paraId="29807351" w14:textId="77777777" w:rsidR="006B29F1" w:rsidRDefault="00000000">
            <w:pPr>
              <w:pStyle w:val="TableParagraph"/>
              <w:spacing w:before="47" w:line="204" w:lineRule="exact"/>
              <w:jc w:val="center"/>
              <w:rPr>
                <w:b/>
                <w:sz w:val="18"/>
              </w:rPr>
            </w:pPr>
            <w:r>
              <w:rPr>
                <w:b/>
                <w:spacing w:val="-10"/>
                <w:sz w:val="18"/>
              </w:rPr>
              <w:t>:</w:t>
            </w:r>
          </w:p>
        </w:tc>
        <w:tc>
          <w:tcPr>
            <w:tcW w:w="8304" w:type="dxa"/>
          </w:tcPr>
          <w:p w14:paraId="3FD4C158" w14:textId="77777777" w:rsidR="006B29F1" w:rsidRDefault="00000000">
            <w:pPr>
              <w:pStyle w:val="TableParagraph"/>
              <w:spacing w:before="47" w:line="204" w:lineRule="exact"/>
              <w:ind w:left="105"/>
              <w:rPr>
                <w:b/>
                <w:sz w:val="18"/>
              </w:rPr>
            </w:pPr>
            <w:r>
              <w:rPr>
                <w:b/>
                <w:sz w:val="16"/>
              </w:rPr>
              <w:t>Illionous</w:t>
            </w:r>
            <w:r>
              <w:rPr>
                <w:b/>
                <w:spacing w:val="44"/>
                <w:sz w:val="16"/>
              </w:rPr>
              <w:t xml:space="preserve"> </w:t>
            </w:r>
            <w:r>
              <w:rPr>
                <w:b/>
                <w:sz w:val="16"/>
              </w:rPr>
              <w:t>Vehicle</w:t>
            </w:r>
            <w:r>
              <w:rPr>
                <w:b/>
                <w:spacing w:val="-2"/>
                <w:sz w:val="16"/>
              </w:rPr>
              <w:t xml:space="preserve"> </w:t>
            </w:r>
            <w:r>
              <w:rPr>
                <w:b/>
                <w:sz w:val="16"/>
              </w:rPr>
              <w:t>CRM</w:t>
            </w:r>
            <w:r>
              <w:rPr>
                <w:b/>
                <w:spacing w:val="4"/>
                <w:sz w:val="16"/>
              </w:rPr>
              <w:t xml:space="preserve"> </w:t>
            </w:r>
            <w:r>
              <w:rPr>
                <w:b/>
                <w:sz w:val="18"/>
              </w:rPr>
              <w:t>(Web</w:t>
            </w:r>
            <w:r>
              <w:rPr>
                <w:b/>
                <w:spacing w:val="-4"/>
                <w:sz w:val="18"/>
              </w:rPr>
              <w:t xml:space="preserve"> </w:t>
            </w:r>
            <w:r>
              <w:rPr>
                <w:b/>
                <w:spacing w:val="-2"/>
                <w:sz w:val="18"/>
              </w:rPr>
              <w:t>Application)</w:t>
            </w:r>
          </w:p>
        </w:tc>
      </w:tr>
      <w:tr w:rsidR="006B29F1" w14:paraId="1C8296C1" w14:textId="77777777">
        <w:trPr>
          <w:trHeight w:val="530"/>
        </w:trPr>
        <w:tc>
          <w:tcPr>
            <w:tcW w:w="1817" w:type="dxa"/>
          </w:tcPr>
          <w:p w14:paraId="7ECAB886" w14:textId="77777777" w:rsidR="006B29F1" w:rsidRDefault="00000000">
            <w:pPr>
              <w:pStyle w:val="TableParagraph"/>
              <w:tabs>
                <w:tab w:val="left" w:pos="1612"/>
              </w:tabs>
              <w:spacing w:line="219" w:lineRule="exact"/>
              <w:ind w:left="105"/>
              <w:rPr>
                <w:b/>
                <w:sz w:val="18"/>
              </w:rPr>
            </w:pPr>
            <w:r>
              <w:rPr>
                <w:b/>
                <w:spacing w:val="-4"/>
                <w:sz w:val="18"/>
              </w:rPr>
              <w:t>Tools</w:t>
            </w:r>
            <w:r>
              <w:rPr>
                <w:b/>
                <w:sz w:val="18"/>
              </w:rPr>
              <w:tab/>
            </w:r>
            <w:r>
              <w:rPr>
                <w:b/>
                <w:spacing w:val="-10"/>
                <w:sz w:val="18"/>
              </w:rPr>
              <w:t>&amp;</w:t>
            </w:r>
          </w:p>
          <w:p w14:paraId="4215F905" w14:textId="77777777" w:rsidR="006B29F1" w:rsidRDefault="00000000">
            <w:pPr>
              <w:pStyle w:val="TableParagraph"/>
              <w:spacing w:before="0"/>
              <w:ind w:left="110"/>
              <w:rPr>
                <w:b/>
                <w:sz w:val="18"/>
              </w:rPr>
            </w:pPr>
            <w:r>
              <w:rPr>
                <w:b/>
                <w:spacing w:val="-2"/>
                <w:sz w:val="18"/>
              </w:rPr>
              <w:t>Technologies</w:t>
            </w:r>
          </w:p>
        </w:tc>
        <w:tc>
          <w:tcPr>
            <w:tcW w:w="288" w:type="dxa"/>
          </w:tcPr>
          <w:p w14:paraId="5FFF16E5" w14:textId="77777777" w:rsidR="006B29F1" w:rsidRDefault="00000000">
            <w:pPr>
              <w:pStyle w:val="TableParagraph"/>
              <w:jc w:val="center"/>
              <w:rPr>
                <w:b/>
                <w:sz w:val="18"/>
              </w:rPr>
            </w:pPr>
            <w:r>
              <w:rPr>
                <w:b/>
                <w:spacing w:val="-10"/>
                <w:sz w:val="18"/>
              </w:rPr>
              <w:t>:</w:t>
            </w:r>
          </w:p>
        </w:tc>
        <w:tc>
          <w:tcPr>
            <w:tcW w:w="8304" w:type="dxa"/>
          </w:tcPr>
          <w:p w14:paraId="581E467A" w14:textId="77777777" w:rsidR="006B29F1" w:rsidRDefault="00000000">
            <w:pPr>
              <w:pStyle w:val="TableParagraph"/>
              <w:ind w:left="105"/>
              <w:rPr>
                <w:sz w:val="18"/>
              </w:rPr>
            </w:pPr>
            <w:r>
              <w:rPr>
                <w:sz w:val="18"/>
              </w:rPr>
              <w:t>Asp.Net</w:t>
            </w:r>
            <w:r>
              <w:rPr>
                <w:spacing w:val="-1"/>
                <w:sz w:val="18"/>
              </w:rPr>
              <w:t xml:space="preserve"> </w:t>
            </w:r>
            <w:r>
              <w:rPr>
                <w:sz w:val="18"/>
              </w:rPr>
              <w:t>4.0</w:t>
            </w:r>
            <w:r>
              <w:rPr>
                <w:spacing w:val="60"/>
                <w:sz w:val="18"/>
              </w:rPr>
              <w:t xml:space="preserve"> </w:t>
            </w:r>
            <w:r>
              <w:rPr>
                <w:sz w:val="18"/>
              </w:rPr>
              <w:t>with</w:t>
            </w:r>
            <w:r>
              <w:rPr>
                <w:spacing w:val="-3"/>
                <w:sz w:val="18"/>
              </w:rPr>
              <w:t xml:space="preserve"> </w:t>
            </w:r>
            <w:r>
              <w:rPr>
                <w:sz w:val="18"/>
              </w:rPr>
              <w:t>C#,</w:t>
            </w:r>
            <w:r>
              <w:rPr>
                <w:spacing w:val="61"/>
                <w:sz w:val="18"/>
              </w:rPr>
              <w:t xml:space="preserve"> </w:t>
            </w:r>
            <w:r>
              <w:rPr>
                <w:sz w:val="18"/>
              </w:rPr>
              <w:t>SQL</w:t>
            </w:r>
            <w:r>
              <w:rPr>
                <w:spacing w:val="-1"/>
                <w:sz w:val="18"/>
              </w:rPr>
              <w:t xml:space="preserve"> </w:t>
            </w:r>
            <w:r>
              <w:rPr>
                <w:sz w:val="18"/>
              </w:rPr>
              <w:t>Server</w:t>
            </w:r>
            <w:r>
              <w:rPr>
                <w:spacing w:val="-2"/>
                <w:sz w:val="18"/>
              </w:rPr>
              <w:t xml:space="preserve"> </w:t>
            </w:r>
            <w:r>
              <w:rPr>
                <w:sz w:val="18"/>
              </w:rPr>
              <w:t>2008,</w:t>
            </w:r>
            <w:r>
              <w:rPr>
                <w:spacing w:val="-2"/>
                <w:sz w:val="18"/>
              </w:rPr>
              <w:t xml:space="preserve"> </w:t>
            </w:r>
            <w:r>
              <w:rPr>
                <w:spacing w:val="-4"/>
                <w:sz w:val="18"/>
              </w:rPr>
              <w:t>MVC3</w:t>
            </w:r>
          </w:p>
        </w:tc>
      </w:tr>
      <w:tr w:rsidR="006B29F1" w14:paraId="6C1E86BA" w14:textId="77777777">
        <w:trPr>
          <w:trHeight w:val="527"/>
        </w:trPr>
        <w:tc>
          <w:tcPr>
            <w:tcW w:w="1817" w:type="dxa"/>
          </w:tcPr>
          <w:p w14:paraId="58DE3B2F" w14:textId="77777777" w:rsidR="006B29F1" w:rsidRDefault="00000000">
            <w:pPr>
              <w:pStyle w:val="TableParagraph"/>
              <w:ind w:left="110"/>
              <w:rPr>
                <w:b/>
                <w:sz w:val="18"/>
              </w:rPr>
            </w:pPr>
            <w:r>
              <w:rPr>
                <w:b/>
                <w:spacing w:val="-2"/>
                <w:sz w:val="18"/>
              </w:rPr>
              <w:t>Responsibilities</w:t>
            </w:r>
          </w:p>
        </w:tc>
        <w:tc>
          <w:tcPr>
            <w:tcW w:w="288" w:type="dxa"/>
          </w:tcPr>
          <w:p w14:paraId="60916871" w14:textId="77777777" w:rsidR="006B29F1" w:rsidRDefault="00000000">
            <w:pPr>
              <w:pStyle w:val="TableParagraph"/>
              <w:jc w:val="center"/>
              <w:rPr>
                <w:b/>
                <w:sz w:val="18"/>
              </w:rPr>
            </w:pPr>
            <w:r>
              <w:rPr>
                <w:b/>
                <w:spacing w:val="-10"/>
                <w:sz w:val="18"/>
              </w:rPr>
              <w:t>:</w:t>
            </w:r>
          </w:p>
        </w:tc>
        <w:tc>
          <w:tcPr>
            <w:tcW w:w="8304" w:type="dxa"/>
          </w:tcPr>
          <w:p w14:paraId="4560A63F" w14:textId="77777777" w:rsidR="006B29F1" w:rsidRDefault="00000000">
            <w:pPr>
              <w:pStyle w:val="TableParagraph"/>
              <w:numPr>
                <w:ilvl w:val="0"/>
                <w:numId w:val="15"/>
              </w:numPr>
              <w:tabs>
                <w:tab w:val="left" w:pos="296"/>
              </w:tabs>
              <w:spacing w:before="42"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27D687A5" w14:textId="77777777" w:rsidR="006B29F1" w:rsidRDefault="00000000">
            <w:pPr>
              <w:pStyle w:val="TableParagraph"/>
              <w:numPr>
                <w:ilvl w:val="0"/>
                <w:numId w:val="15"/>
              </w:numPr>
              <w:tabs>
                <w:tab w:val="left" w:pos="296"/>
              </w:tabs>
              <w:spacing w:before="0" w:line="228" w:lineRule="exact"/>
              <w:ind w:left="296" w:hanging="181"/>
              <w:rPr>
                <w:sz w:val="18"/>
              </w:rPr>
            </w:pPr>
            <w:r>
              <w:rPr>
                <w:spacing w:val="-2"/>
                <w:sz w:val="18"/>
              </w:rPr>
              <w:t>Coding</w:t>
            </w:r>
          </w:p>
        </w:tc>
      </w:tr>
      <w:tr w:rsidR="006B29F1" w14:paraId="61523F78" w14:textId="77777777">
        <w:trPr>
          <w:trHeight w:val="1840"/>
        </w:trPr>
        <w:tc>
          <w:tcPr>
            <w:tcW w:w="1817" w:type="dxa"/>
          </w:tcPr>
          <w:p w14:paraId="6A2379D7" w14:textId="77777777" w:rsidR="006B29F1" w:rsidRDefault="00000000">
            <w:pPr>
              <w:pStyle w:val="TableParagraph"/>
              <w:ind w:left="110"/>
              <w:rPr>
                <w:b/>
                <w:sz w:val="18"/>
              </w:rPr>
            </w:pPr>
            <w:r>
              <w:rPr>
                <w:b/>
                <w:spacing w:val="-2"/>
                <w:sz w:val="18"/>
              </w:rPr>
              <w:t>Synopsis</w:t>
            </w:r>
          </w:p>
        </w:tc>
        <w:tc>
          <w:tcPr>
            <w:tcW w:w="288" w:type="dxa"/>
          </w:tcPr>
          <w:p w14:paraId="6E061913" w14:textId="77777777" w:rsidR="006B29F1" w:rsidRDefault="00000000">
            <w:pPr>
              <w:pStyle w:val="TableParagraph"/>
              <w:jc w:val="center"/>
              <w:rPr>
                <w:b/>
                <w:sz w:val="18"/>
              </w:rPr>
            </w:pPr>
            <w:r>
              <w:rPr>
                <w:b/>
                <w:spacing w:val="-10"/>
                <w:sz w:val="18"/>
              </w:rPr>
              <w:t>:</w:t>
            </w:r>
          </w:p>
        </w:tc>
        <w:tc>
          <w:tcPr>
            <w:tcW w:w="8304" w:type="dxa"/>
          </w:tcPr>
          <w:p w14:paraId="7AFCE449" w14:textId="77777777" w:rsidR="006B29F1" w:rsidRDefault="00000000">
            <w:pPr>
              <w:pStyle w:val="TableParagraph"/>
              <w:spacing w:before="75" w:line="242" w:lineRule="auto"/>
              <w:ind w:left="345" w:right="102" w:hanging="27"/>
              <w:jc w:val="both"/>
              <w:rPr>
                <w:sz w:val="18"/>
              </w:rPr>
            </w:pPr>
            <w:r>
              <w:rPr>
                <w:noProof/>
              </w:rPr>
              <mc:AlternateContent>
                <mc:Choice Requires="wpg">
                  <w:drawing>
                    <wp:anchor distT="0" distB="0" distL="0" distR="0" simplePos="0" relativeHeight="251662336" behindDoc="1" locked="0" layoutInCell="1" allowOverlap="1" wp14:anchorId="23DF955E" wp14:editId="0F104C96">
                      <wp:simplePos x="0" y="0"/>
                      <wp:positionH relativeFrom="column">
                        <wp:posOffset>66675</wp:posOffset>
                      </wp:positionH>
                      <wp:positionV relativeFrom="paragraph">
                        <wp:posOffset>26670</wp:posOffset>
                      </wp:positionV>
                      <wp:extent cx="165100" cy="167640"/>
                      <wp:effectExtent l="0" t="0" r="0" b="0"/>
                      <wp:wrapNone/>
                      <wp:docPr id="106" name="Group 106"/>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107" name="Image 107"/>
                                <pic:cNvPicPr/>
                              </pic:nvPicPr>
                              <pic:blipFill>
                                <a:blip r:embed="rId8" cstate="print"/>
                                <a:stretch>
                                  <a:fillRect/>
                                </a:stretch>
                              </pic:blipFill>
                              <pic:spPr>
                                <a:xfrm>
                                  <a:off x="0" y="0"/>
                                  <a:ext cx="164592" cy="167639"/>
                                </a:xfrm>
                                <a:prstGeom prst="rect">
                                  <a:avLst/>
                                </a:prstGeom>
                              </pic:spPr>
                            </pic:pic>
                          </wpg:wgp>
                        </a:graphicData>
                      </a:graphic>
                    </wp:anchor>
                  </w:drawing>
                </mc:Choice>
                <mc:Fallback>
                  <w:pict>
                    <v:group w14:anchorId="3CE1A9A9" id="Group 106" o:spid="_x0000_s1026" style="position:absolute;margin-left:5.25pt;margin-top:2.1pt;width:13pt;height:13.2pt;z-index:-251654144;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">
                      <v:shape id="Image 107" o:spid="_x0000_s1027" type="#_x0000_t75" style="position:absolute;width:164592;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">
                        <v:imagedata r:id="rId9" o:title=""/>
                      </v:shape>
                    </v:group>
                  </w:pict>
                </mc:Fallback>
              </mc:AlternateContent>
            </w:r>
            <w:r>
              <w:rPr>
                <w:sz w:val="18"/>
              </w:rPr>
              <w:t>Illinois Vehicle CRM is a Customer Relationship Management System for Online car insurance Company. Mainly 3 users in this system like Admin,FiledManager and Agent.Admin are manage the Fieldmanagers,Agents,Quote and Payment tasks,Commissions,tasks status and view all information.Fieldmanager handles the district</w:t>
            </w:r>
            <w:r>
              <w:rPr>
                <w:spacing w:val="-3"/>
                <w:sz w:val="18"/>
              </w:rPr>
              <w:t xml:space="preserve"> </w:t>
            </w:r>
            <w:r>
              <w:rPr>
                <w:sz w:val="18"/>
              </w:rPr>
              <w:t>wise</w:t>
            </w:r>
            <w:r>
              <w:rPr>
                <w:spacing w:val="-3"/>
                <w:sz w:val="18"/>
              </w:rPr>
              <w:t xml:space="preserve"> </w:t>
            </w:r>
            <w:r>
              <w:rPr>
                <w:sz w:val="18"/>
              </w:rPr>
              <w:t>agents</w:t>
            </w:r>
            <w:r>
              <w:rPr>
                <w:spacing w:val="-4"/>
                <w:sz w:val="18"/>
              </w:rPr>
              <w:t xml:space="preserve"> </w:t>
            </w:r>
            <w:r>
              <w:rPr>
                <w:sz w:val="18"/>
              </w:rPr>
              <w:t>and</w:t>
            </w:r>
            <w:r>
              <w:rPr>
                <w:spacing w:val="-4"/>
                <w:sz w:val="18"/>
              </w:rPr>
              <w:t xml:space="preserve"> </w:t>
            </w:r>
            <w:r>
              <w:rPr>
                <w:sz w:val="18"/>
              </w:rPr>
              <w:t>give</w:t>
            </w:r>
            <w:r>
              <w:rPr>
                <w:spacing w:val="-4"/>
                <w:sz w:val="18"/>
              </w:rPr>
              <w:t xml:space="preserve"> </w:t>
            </w:r>
            <w:r>
              <w:rPr>
                <w:sz w:val="18"/>
              </w:rPr>
              <w:t>tasks</w:t>
            </w:r>
            <w:r>
              <w:rPr>
                <w:spacing w:val="-4"/>
                <w:sz w:val="18"/>
              </w:rPr>
              <w:t xml:space="preserve"> </w:t>
            </w:r>
            <w:r>
              <w:rPr>
                <w:sz w:val="18"/>
              </w:rPr>
              <w:t>to</w:t>
            </w:r>
            <w:r>
              <w:rPr>
                <w:spacing w:val="-3"/>
                <w:sz w:val="18"/>
              </w:rPr>
              <w:t xml:space="preserve"> </w:t>
            </w:r>
            <w:r>
              <w:rPr>
                <w:sz w:val="18"/>
              </w:rPr>
              <w:t>them.</w:t>
            </w:r>
            <w:r>
              <w:rPr>
                <w:spacing w:val="-5"/>
                <w:sz w:val="18"/>
              </w:rPr>
              <w:t xml:space="preserve"> </w:t>
            </w:r>
            <w:r>
              <w:rPr>
                <w:sz w:val="18"/>
              </w:rPr>
              <w:t>Agents</w:t>
            </w:r>
            <w:r>
              <w:rPr>
                <w:spacing w:val="-4"/>
                <w:sz w:val="18"/>
              </w:rPr>
              <w:t xml:space="preserve"> </w:t>
            </w:r>
            <w:r>
              <w:rPr>
                <w:sz w:val="18"/>
              </w:rPr>
              <w:t>are</w:t>
            </w:r>
            <w:r>
              <w:rPr>
                <w:spacing w:val="-3"/>
                <w:sz w:val="18"/>
              </w:rPr>
              <w:t xml:space="preserve"> </w:t>
            </w:r>
            <w:r>
              <w:rPr>
                <w:sz w:val="18"/>
              </w:rPr>
              <w:t>handle</w:t>
            </w:r>
            <w:r>
              <w:rPr>
                <w:spacing w:val="-4"/>
                <w:sz w:val="18"/>
              </w:rPr>
              <w:t xml:space="preserve"> </w:t>
            </w:r>
            <w:r>
              <w:rPr>
                <w:sz w:val="18"/>
              </w:rPr>
              <w:t>the</w:t>
            </w:r>
            <w:r>
              <w:rPr>
                <w:spacing w:val="-4"/>
                <w:sz w:val="18"/>
              </w:rPr>
              <w:t xml:space="preserve"> </w:t>
            </w:r>
            <w:r>
              <w:rPr>
                <w:sz w:val="18"/>
              </w:rPr>
              <w:t>quote</w:t>
            </w:r>
            <w:r>
              <w:rPr>
                <w:spacing w:val="-4"/>
                <w:sz w:val="18"/>
              </w:rPr>
              <w:t xml:space="preserve"> </w:t>
            </w:r>
            <w:r>
              <w:rPr>
                <w:sz w:val="18"/>
              </w:rPr>
              <w:t>and</w:t>
            </w:r>
            <w:r>
              <w:rPr>
                <w:spacing w:val="-4"/>
                <w:sz w:val="18"/>
              </w:rPr>
              <w:t xml:space="preserve"> </w:t>
            </w:r>
            <w:r>
              <w:rPr>
                <w:sz w:val="18"/>
              </w:rPr>
              <w:t>payment of customer, contact to them and request for sold quote. After that follow up to customer</w:t>
            </w:r>
            <w:r>
              <w:rPr>
                <w:spacing w:val="49"/>
                <w:sz w:val="18"/>
              </w:rPr>
              <w:t xml:space="preserve"> </w:t>
            </w:r>
            <w:r>
              <w:rPr>
                <w:sz w:val="18"/>
              </w:rPr>
              <w:t>for</w:t>
            </w:r>
            <w:r>
              <w:rPr>
                <w:spacing w:val="50"/>
                <w:sz w:val="18"/>
              </w:rPr>
              <w:t xml:space="preserve"> </w:t>
            </w:r>
            <w:r>
              <w:rPr>
                <w:sz w:val="18"/>
              </w:rPr>
              <w:t>payment.</w:t>
            </w:r>
            <w:r>
              <w:rPr>
                <w:spacing w:val="48"/>
                <w:sz w:val="18"/>
              </w:rPr>
              <w:t xml:space="preserve"> </w:t>
            </w:r>
            <w:r>
              <w:rPr>
                <w:sz w:val="18"/>
              </w:rPr>
              <w:t>At</w:t>
            </w:r>
            <w:r>
              <w:rPr>
                <w:spacing w:val="51"/>
                <w:sz w:val="18"/>
              </w:rPr>
              <w:t xml:space="preserve"> </w:t>
            </w:r>
            <w:r>
              <w:rPr>
                <w:sz w:val="18"/>
              </w:rPr>
              <w:t>last</w:t>
            </w:r>
            <w:r>
              <w:rPr>
                <w:spacing w:val="49"/>
                <w:sz w:val="18"/>
              </w:rPr>
              <w:t xml:space="preserve"> </w:t>
            </w:r>
            <w:r>
              <w:rPr>
                <w:sz w:val="18"/>
              </w:rPr>
              <w:t>agent</w:t>
            </w:r>
            <w:r>
              <w:rPr>
                <w:spacing w:val="50"/>
                <w:sz w:val="18"/>
              </w:rPr>
              <w:t xml:space="preserve"> </w:t>
            </w:r>
            <w:r>
              <w:rPr>
                <w:sz w:val="18"/>
              </w:rPr>
              <w:t>maintain</w:t>
            </w:r>
            <w:r>
              <w:rPr>
                <w:spacing w:val="49"/>
                <w:sz w:val="18"/>
              </w:rPr>
              <w:t xml:space="preserve"> </w:t>
            </w:r>
            <w:r>
              <w:rPr>
                <w:sz w:val="18"/>
              </w:rPr>
              <w:t>status</w:t>
            </w:r>
            <w:r>
              <w:rPr>
                <w:spacing w:val="50"/>
                <w:sz w:val="18"/>
              </w:rPr>
              <w:t xml:space="preserve"> </w:t>
            </w:r>
            <w:r>
              <w:rPr>
                <w:sz w:val="18"/>
              </w:rPr>
              <w:t>for</w:t>
            </w:r>
            <w:r>
              <w:rPr>
                <w:spacing w:val="49"/>
                <w:sz w:val="18"/>
              </w:rPr>
              <w:t xml:space="preserve"> </w:t>
            </w:r>
            <w:r>
              <w:rPr>
                <w:sz w:val="18"/>
              </w:rPr>
              <w:t>sold,</w:t>
            </w:r>
            <w:r>
              <w:rPr>
                <w:spacing w:val="49"/>
                <w:sz w:val="18"/>
              </w:rPr>
              <w:t xml:space="preserve"> </w:t>
            </w:r>
            <w:r>
              <w:rPr>
                <w:sz w:val="18"/>
              </w:rPr>
              <w:t>Current,</w:t>
            </w:r>
            <w:r>
              <w:rPr>
                <w:spacing w:val="48"/>
                <w:sz w:val="18"/>
              </w:rPr>
              <w:t xml:space="preserve"> </w:t>
            </w:r>
            <w:r>
              <w:rPr>
                <w:sz w:val="18"/>
              </w:rPr>
              <w:t>Lost</w:t>
            </w:r>
            <w:r>
              <w:rPr>
                <w:spacing w:val="51"/>
                <w:sz w:val="18"/>
              </w:rPr>
              <w:t xml:space="preserve"> </w:t>
            </w:r>
            <w:r>
              <w:rPr>
                <w:spacing w:val="-5"/>
                <w:sz w:val="18"/>
              </w:rPr>
              <w:t>and</w:t>
            </w:r>
          </w:p>
          <w:p w14:paraId="52CEC46C" w14:textId="77777777" w:rsidR="006B29F1" w:rsidRDefault="00000000">
            <w:pPr>
              <w:pStyle w:val="TableParagraph"/>
              <w:spacing w:before="2" w:line="197" w:lineRule="exact"/>
              <w:ind w:left="345"/>
              <w:jc w:val="both"/>
              <w:rPr>
                <w:sz w:val="18"/>
              </w:rPr>
            </w:pPr>
            <w:r>
              <w:rPr>
                <w:sz w:val="18"/>
              </w:rPr>
              <w:t>followup.This</w:t>
            </w:r>
            <w:r>
              <w:rPr>
                <w:spacing w:val="-6"/>
                <w:sz w:val="18"/>
              </w:rPr>
              <w:t xml:space="preserve"> </w:t>
            </w:r>
            <w:r>
              <w:rPr>
                <w:sz w:val="18"/>
              </w:rPr>
              <w:t>system</w:t>
            </w:r>
            <w:r>
              <w:rPr>
                <w:spacing w:val="-3"/>
                <w:sz w:val="18"/>
              </w:rPr>
              <w:t xml:space="preserve"> </w:t>
            </w:r>
            <w:r>
              <w:rPr>
                <w:sz w:val="18"/>
              </w:rPr>
              <w:t>generate</w:t>
            </w:r>
            <w:r>
              <w:rPr>
                <w:spacing w:val="-4"/>
                <w:sz w:val="18"/>
              </w:rPr>
              <w:t xml:space="preserve"> </w:t>
            </w:r>
            <w:r>
              <w:rPr>
                <w:sz w:val="18"/>
              </w:rPr>
              <w:t>report</w:t>
            </w:r>
            <w:r>
              <w:rPr>
                <w:spacing w:val="-2"/>
                <w:sz w:val="18"/>
              </w:rPr>
              <w:t xml:space="preserve"> </w:t>
            </w:r>
            <w:r>
              <w:rPr>
                <w:sz w:val="18"/>
              </w:rPr>
              <w:t>for</w:t>
            </w:r>
            <w:r>
              <w:rPr>
                <w:spacing w:val="-4"/>
                <w:sz w:val="18"/>
              </w:rPr>
              <w:t xml:space="preserve"> </w:t>
            </w:r>
            <w:r>
              <w:rPr>
                <w:sz w:val="18"/>
              </w:rPr>
              <w:t>state,</w:t>
            </w:r>
            <w:r>
              <w:rPr>
                <w:spacing w:val="-4"/>
                <w:sz w:val="18"/>
              </w:rPr>
              <w:t xml:space="preserve"> </w:t>
            </w:r>
            <w:r>
              <w:rPr>
                <w:sz w:val="18"/>
              </w:rPr>
              <w:t>distric,</w:t>
            </w:r>
            <w:r>
              <w:rPr>
                <w:spacing w:val="-4"/>
                <w:sz w:val="18"/>
              </w:rPr>
              <w:t xml:space="preserve"> </w:t>
            </w:r>
            <w:r>
              <w:rPr>
                <w:sz w:val="18"/>
              </w:rPr>
              <w:t>store</w:t>
            </w:r>
            <w:r>
              <w:rPr>
                <w:spacing w:val="-4"/>
                <w:sz w:val="18"/>
              </w:rPr>
              <w:t xml:space="preserve"> </w:t>
            </w:r>
            <w:r>
              <w:rPr>
                <w:sz w:val="18"/>
              </w:rPr>
              <w:t>and</w:t>
            </w:r>
            <w:r>
              <w:rPr>
                <w:spacing w:val="-3"/>
                <w:sz w:val="18"/>
              </w:rPr>
              <w:t xml:space="preserve"> </w:t>
            </w:r>
            <w:r>
              <w:rPr>
                <w:sz w:val="18"/>
              </w:rPr>
              <w:t>agent</w:t>
            </w:r>
            <w:r>
              <w:rPr>
                <w:spacing w:val="-2"/>
                <w:sz w:val="18"/>
              </w:rPr>
              <w:t xml:space="preserve"> wise.</w:t>
            </w:r>
          </w:p>
        </w:tc>
      </w:tr>
    </w:tbl>
    <w:p w14:paraId="2B59CF70" w14:textId="77777777" w:rsidR="006B29F1" w:rsidRDefault="006B29F1">
      <w:pPr>
        <w:spacing w:line="197" w:lineRule="exact"/>
        <w:jc w:val="both"/>
        <w:rPr>
          <w:sz w:val="18"/>
        </w:rPr>
        <w:sectPr w:rsidR="006B29F1">
          <w:type w:val="continuous"/>
          <w:pgSz w:w="11910" w:h="16840"/>
          <w:pgMar w:top="840" w:right="620" w:bottom="280" w:left="640" w:header="720" w:footer="720" w:gutter="0"/>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3E0AD09A" w14:textId="77777777">
        <w:trPr>
          <w:trHeight w:val="268"/>
        </w:trPr>
        <w:tc>
          <w:tcPr>
            <w:tcW w:w="1817" w:type="dxa"/>
          </w:tcPr>
          <w:p w14:paraId="2F77C44B" w14:textId="77777777" w:rsidR="006B29F1" w:rsidRDefault="00000000">
            <w:pPr>
              <w:pStyle w:val="TableParagraph"/>
              <w:spacing w:line="204" w:lineRule="exact"/>
              <w:ind w:left="110"/>
              <w:rPr>
                <w:b/>
                <w:sz w:val="18"/>
              </w:rPr>
            </w:pPr>
            <w:r>
              <w:rPr>
                <w:b/>
                <w:spacing w:val="-2"/>
                <w:sz w:val="18"/>
              </w:rPr>
              <w:lastRenderedPageBreak/>
              <w:t>Title</w:t>
            </w:r>
          </w:p>
        </w:tc>
        <w:tc>
          <w:tcPr>
            <w:tcW w:w="288" w:type="dxa"/>
          </w:tcPr>
          <w:p w14:paraId="20B24B76" w14:textId="77777777" w:rsidR="006B29F1" w:rsidRDefault="00000000">
            <w:pPr>
              <w:pStyle w:val="TableParagraph"/>
              <w:spacing w:line="204" w:lineRule="exact"/>
              <w:jc w:val="center"/>
              <w:rPr>
                <w:b/>
                <w:sz w:val="18"/>
              </w:rPr>
            </w:pPr>
            <w:r>
              <w:rPr>
                <w:b/>
                <w:spacing w:val="-10"/>
                <w:sz w:val="18"/>
              </w:rPr>
              <w:t>:</w:t>
            </w:r>
          </w:p>
        </w:tc>
        <w:tc>
          <w:tcPr>
            <w:tcW w:w="8304" w:type="dxa"/>
          </w:tcPr>
          <w:p w14:paraId="7305BC04" w14:textId="77777777" w:rsidR="006B29F1" w:rsidRDefault="00000000">
            <w:pPr>
              <w:pStyle w:val="TableParagraph"/>
              <w:spacing w:line="204" w:lineRule="exact"/>
              <w:ind w:left="105"/>
              <w:rPr>
                <w:b/>
                <w:sz w:val="18"/>
              </w:rPr>
            </w:pPr>
            <w:r>
              <w:rPr>
                <w:b/>
                <w:sz w:val="16"/>
              </w:rPr>
              <w:t>POS</w:t>
            </w:r>
            <w:r>
              <w:rPr>
                <w:b/>
                <w:spacing w:val="-6"/>
                <w:sz w:val="16"/>
              </w:rPr>
              <w:t xml:space="preserve"> </w:t>
            </w:r>
            <w:r>
              <w:rPr>
                <w:b/>
                <w:sz w:val="16"/>
              </w:rPr>
              <w:t>Billing</w:t>
            </w:r>
            <w:r>
              <w:rPr>
                <w:b/>
                <w:spacing w:val="-6"/>
                <w:sz w:val="16"/>
              </w:rPr>
              <w:t xml:space="preserve"> </w:t>
            </w:r>
            <w:r>
              <w:rPr>
                <w:b/>
                <w:sz w:val="16"/>
              </w:rPr>
              <w:t>System</w:t>
            </w:r>
            <w:r>
              <w:rPr>
                <w:b/>
                <w:spacing w:val="2"/>
                <w:sz w:val="16"/>
              </w:rPr>
              <w:t xml:space="preserve"> </w:t>
            </w:r>
            <w:r>
              <w:rPr>
                <w:b/>
                <w:sz w:val="18"/>
              </w:rPr>
              <w:t>(Windows</w:t>
            </w:r>
            <w:r>
              <w:rPr>
                <w:b/>
                <w:spacing w:val="-3"/>
                <w:sz w:val="18"/>
              </w:rPr>
              <w:t xml:space="preserve"> </w:t>
            </w:r>
            <w:r>
              <w:rPr>
                <w:b/>
                <w:spacing w:val="-2"/>
                <w:sz w:val="18"/>
              </w:rPr>
              <w:t>Application)</w:t>
            </w:r>
          </w:p>
        </w:tc>
      </w:tr>
      <w:tr w:rsidR="006B29F1" w14:paraId="234C2F91" w14:textId="77777777">
        <w:trPr>
          <w:trHeight w:val="530"/>
        </w:trPr>
        <w:tc>
          <w:tcPr>
            <w:tcW w:w="1817" w:type="dxa"/>
          </w:tcPr>
          <w:p w14:paraId="3FF17432" w14:textId="77777777" w:rsidR="006B29F1" w:rsidRDefault="00000000">
            <w:pPr>
              <w:pStyle w:val="TableParagraph"/>
              <w:tabs>
                <w:tab w:val="left" w:pos="1610"/>
              </w:tabs>
              <w:ind w:left="105"/>
              <w:rPr>
                <w:b/>
                <w:sz w:val="18"/>
              </w:rPr>
            </w:pPr>
            <w:r>
              <w:rPr>
                <w:b/>
                <w:spacing w:val="-4"/>
                <w:sz w:val="18"/>
              </w:rPr>
              <w:t>Tools</w:t>
            </w:r>
            <w:r>
              <w:rPr>
                <w:b/>
                <w:sz w:val="18"/>
              </w:rPr>
              <w:tab/>
            </w:r>
            <w:r>
              <w:rPr>
                <w:b/>
                <w:spacing w:val="-10"/>
                <w:sz w:val="18"/>
              </w:rPr>
              <w:t>&amp;</w:t>
            </w:r>
          </w:p>
          <w:p w14:paraId="2D036A3F" w14:textId="77777777" w:rsidR="006B29F1" w:rsidRDefault="00000000">
            <w:pPr>
              <w:pStyle w:val="TableParagraph"/>
              <w:spacing w:before="3"/>
              <w:ind w:left="110"/>
              <w:rPr>
                <w:b/>
                <w:sz w:val="18"/>
              </w:rPr>
            </w:pPr>
            <w:r>
              <w:rPr>
                <w:b/>
                <w:spacing w:val="-2"/>
                <w:sz w:val="18"/>
              </w:rPr>
              <w:t>Technologies</w:t>
            </w:r>
          </w:p>
        </w:tc>
        <w:tc>
          <w:tcPr>
            <w:tcW w:w="288" w:type="dxa"/>
          </w:tcPr>
          <w:p w14:paraId="770FC2AF" w14:textId="77777777" w:rsidR="006B29F1" w:rsidRDefault="00000000">
            <w:pPr>
              <w:pStyle w:val="TableParagraph"/>
              <w:jc w:val="center"/>
              <w:rPr>
                <w:b/>
                <w:sz w:val="18"/>
              </w:rPr>
            </w:pPr>
            <w:r>
              <w:rPr>
                <w:b/>
                <w:spacing w:val="-10"/>
                <w:sz w:val="18"/>
              </w:rPr>
              <w:t>:</w:t>
            </w:r>
          </w:p>
        </w:tc>
        <w:tc>
          <w:tcPr>
            <w:tcW w:w="8304" w:type="dxa"/>
          </w:tcPr>
          <w:p w14:paraId="32AC9E93" w14:textId="77777777" w:rsidR="006B29F1" w:rsidRDefault="00000000">
            <w:pPr>
              <w:pStyle w:val="TableParagraph"/>
              <w:ind w:left="105"/>
              <w:rPr>
                <w:sz w:val="18"/>
              </w:rPr>
            </w:pPr>
            <w:r>
              <w:rPr>
                <w:sz w:val="18"/>
              </w:rPr>
              <w:t>C#.Net,</w:t>
            </w:r>
            <w:r>
              <w:rPr>
                <w:spacing w:val="58"/>
                <w:sz w:val="18"/>
              </w:rPr>
              <w:t xml:space="preserve"> </w:t>
            </w:r>
            <w:r>
              <w:rPr>
                <w:sz w:val="18"/>
              </w:rPr>
              <w:t>SQL</w:t>
            </w:r>
            <w:r>
              <w:rPr>
                <w:spacing w:val="-2"/>
                <w:sz w:val="18"/>
              </w:rPr>
              <w:t xml:space="preserve"> </w:t>
            </w:r>
            <w:r>
              <w:rPr>
                <w:sz w:val="18"/>
              </w:rPr>
              <w:t>Server</w:t>
            </w:r>
            <w:r>
              <w:rPr>
                <w:spacing w:val="-2"/>
                <w:sz w:val="18"/>
              </w:rPr>
              <w:t xml:space="preserve"> 2008,WCF</w:t>
            </w:r>
          </w:p>
        </w:tc>
      </w:tr>
      <w:tr w:rsidR="006B29F1" w14:paraId="5B34DAF7" w14:textId="77777777">
        <w:trPr>
          <w:trHeight w:val="534"/>
        </w:trPr>
        <w:tc>
          <w:tcPr>
            <w:tcW w:w="1817" w:type="dxa"/>
          </w:tcPr>
          <w:p w14:paraId="3CC99010" w14:textId="77777777" w:rsidR="006B29F1" w:rsidRDefault="00000000">
            <w:pPr>
              <w:pStyle w:val="TableParagraph"/>
              <w:spacing w:before="47"/>
              <w:ind w:left="110"/>
              <w:rPr>
                <w:b/>
                <w:sz w:val="18"/>
              </w:rPr>
            </w:pPr>
            <w:r>
              <w:rPr>
                <w:b/>
                <w:spacing w:val="-2"/>
                <w:sz w:val="18"/>
              </w:rPr>
              <w:t>Responsibilities</w:t>
            </w:r>
          </w:p>
        </w:tc>
        <w:tc>
          <w:tcPr>
            <w:tcW w:w="288" w:type="dxa"/>
          </w:tcPr>
          <w:p w14:paraId="1BA88D1B" w14:textId="77777777" w:rsidR="006B29F1" w:rsidRDefault="00000000">
            <w:pPr>
              <w:pStyle w:val="TableParagraph"/>
              <w:spacing w:before="47"/>
              <w:jc w:val="center"/>
              <w:rPr>
                <w:b/>
                <w:sz w:val="18"/>
              </w:rPr>
            </w:pPr>
            <w:r>
              <w:rPr>
                <w:b/>
                <w:spacing w:val="-10"/>
                <w:sz w:val="18"/>
              </w:rPr>
              <w:t>:</w:t>
            </w:r>
          </w:p>
        </w:tc>
        <w:tc>
          <w:tcPr>
            <w:tcW w:w="8304" w:type="dxa"/>
          </w:tcPr>
          <w:p w14:paraId="2C3A0FBD" w14:textId="77777777" w:rsidR="006B29F1" w:rsidRDefault="00000000">
            <w:pPr>
              <w:pStyle w:val="TableParagraph"/>
              <w:numPr>
                <w:ilvl w:val="0"/>
                <w:numId w:val="16"/>
              </w:numPr>
              <w:tabs>
                <w:tab w:val="left" w:pos="296"/>
              </w:tabs>
              <w:spacing w:before="45" w:line="227"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4A7A91B6" w14:textId="77777777" w:rsidR="006B29F1" w:rsidRDefault="00000000">
            <w:pPr>
              <w:pStyle w:val="TableParagraph"/>
              <w:numPr>
                <w:ilvl w:val="0"/>
                <w:numId w:val="16"/>
              </w:numPr>
              <w:tabs>
                <w:tab w:val="left" w:pos="296"/>
              </w:tabs>
              <w:spacing w:before="0" w:line="227" w:lineRule="exact"/>
              <w:ind w:left="296" w:hanging="181"/>
              <w:rPr>
                <w:sz w:val="18"/>
              </w:rPr>
            </w:pPr>
            <w:r>
              <w:rPr>
                <w:sz w:val="18"/>
              </w:rPr>
              <w:t>Coding</w:t>
            </w:r>
            <w:r>
              <w:rPr>
                <w:spacing w:val="-4"/>
                <w:sz w:val="18"/>
              </w:rPr>
              <w:t xml:space="preserve"> </w:t>
            </w:r>
            <w:r>
              <w:rPr>
                <w:spacing w:val="-2"/>
                <w:sz w:val="18"/>
              </w:rPr>
              <w:t>,Testing</w:t>
            </w:r>
          </w:p>
        </w:tc>
      </w:tr>
      <w:tr w:rsidR="006B29F1" w14:paraId="79FA7F52" w14:textId="77777777">
        <w:trPr>
          <w:trHeight w:val="1403"/>
        </w:trPr>
        <w:tc>
          <w:tcPr>
            <w:tcW w:w="1817" w:type="dxa"/>
          </w:tcPr>
          <w:p w14:paraId="15C12C7F" w14:textId="77777777" w:rsidR="006B29F1" w:rsidRDefault="00000000">
            <w:pPr>
              <w:pStyle w:val="TableParagraph"/>
              <w:ind w:left="110"/>
              <w:rPr>
                <w:b/>
                <w:sz w:val="18"/>
              </w:rPr>
            </w:pPr>
            <w:r>
              <w:rPr>
                <w:b/>
                <w:spacing w:val="-2"/>
                <w:sz w:val="18"/>
              </w:rPr>
              <w:t>Synopsis</w:t>
            </w:r>
          </w:p>
        </w:tc>
        <w:tc>
          <w:tcPr>
            <w:tcW w:w="288" w:type="dxa"/>
          </w:tcPr>
          <w:p w14:paraId="2ED4B3CB" w14:textId="77777777" w:rsidR="006B29F1" w:rsidRDefault="00000000">
            <w:pPr>
              <w:pStyle w:val="TableParagraph"/>
              <w:jc w:val="center"/>
              <w:rPr>
                <w:b/>
                <w:sz w:val="18"/>
              </w:rPr>
            </w:pPr>
            <w:r>
              <w:rPr>
                <w:b/>
                <w:spacing w:val="-10"/>
                <w:sz w:val="18"/>
              </w:rPr>
              <w:t>:</w:t>
            </w:r>
          </w:p>
        </w:tc>
        <w:tc>
          <w:tcPr>
            <w:tcW w:w="8304" w:type="dxa"/>
          </w:tcPr>
          <w:p w14:paraId="31023A4E" w14:textId="77777777" w:rsidR="006B29F1" w:rsidRDefault="00000000">
            <w:pPr>
              <w:pStyle w:val="TableParagraph"/>
              <w:spacing w:before="75" w:line="244" w:lineRule="auto"/>
              <w:ind w:left="345" w:right="101" w:hanging="63"/>
              <w:jc w:val="both"/>
              <w:rPr>
                <w:sz w:val="18"/>
              </w:rPr>
            </w:pPr>
            <w:r>
              <w:rPr>
                <w:noProof/>
              </w:rPr>
              <mc:AlternateContent>
                <mc:Choice Requires="wpg">
                  <w:drawing>
                    <wp:anchor distT="0" distB="0" distL="0" distR="0" simplePos="0" relativeHeight="251663360" behindDoc="1" locked="0" layoutInCell="1" allowOverlap="1" wp14:anchorId="54346E71" wp14:editId="7F56C34C">
                      <wp:simplePos x="0" y="0"/>
                      <wp:positionH relativeFrom="column">
                        <wp:posOffset>66675</wp:posOffset>
                      </wp:positionH>
                      <wp:positionV relativeFrom="paragraph">
                        <wp:posOffset>26670</wp:posOffset>
                      </wp:positionV>
                      <wp:extent cx="165100" cy="167640"/>
                      <wp:effectExtent l="0" t="0" r="0" b="0"/>
                      <wp:wrapNone/>
                      <wp:docPr id="108" name="Group 108"/>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109" name="Image 109"/>
                                <pic:cNvPicPr/>
                              </pic:nvPicPr>
                              <pic:blipFill>
                                <a:blip r:embed="rId8" cstate="print"/>
                                <a:stretch>
                                  <a:fillRect/>
                                </a:stretch>
                              </pic:blipFill>
                              <pic:spPr>
                                <a:xfrm>
                                  <a:off x="0" y="0"/>
                                  <a:ext cx="164592" cy="167640"/>
                                </a:xfrm>
                                <a:prstGeom prst="rect">
                                  <a:avLst/>
                                </a:prstGeom>
                              </pic:spPr>
                            </pic:pic>
                          </wpg:wgp>
                        </a:graphicData>
                      </a:graphic>
                    </wp:anchor>
                  </w:drawing>
                </mc:Choice>
                <mc:Fallback>
                  <w:pict>
                    <v:group w14:anchorId="6572AA4A" id="Group 108" o:spid="_x0000_s1026" style="position:absolute;margin-left:5.25pt;margin-top:2.1pt;width:13pt;height:13.2pt;z-index:-251653120;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">
                      <v:shape id="Image 109" o:spid="_x0000_s1027" type="#_x0000_t75" style="position:absolute;width:164592;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">
                        <v:imagedata r:id="rId9" o:title=""/>
                      </v:shape>
                    </v:group>
                  </w:pict>
                </mc:Fallback>
              </mc:AlternateContent>
            </w:r>
            <w:r>
              <w:rPr>
                <w:sz w:val="18"/>
              </w:rPr>
              <w:t>POS</w:t>
            </w:r>
            <w:r>
              <w:rPr>
                <w:spacing w:val="-10"/>
                <w:sz w:val="18"/>
              </w:rPr>
              <w:t xml:space="preserve"> </w:t>
            </w:r>
            <w:r>
              <w:rPr>
                <w:sz w:val="18"/>
              </w:rPr>
              <w:t>billing</w:t>
            </w:r>
            <w:r>
              <w:rPr>
                <w:spacing w:val="-9"/>
                <w:sz w:val="18"/>
              </w:rPr>
              <w:t xml:space="preserve"> </w:t>
            </w:r>
            <w:r>
              <w:rPr>
                <w:sz w:val="18"/>
              </w:rPr>
              <w:t>System</w:t>
            </w:r>
            <w:r>
              <w:rPr>
                <w:spacing w:val="-9"/>
                <w:sz w:val="18"/>
              </w:rPr>
              <w:t xml:space="preserve"> </w:t>
            </w:r>
            <w:r>
              <w:rPr>
                <w:sz w:val="18"/>
              </w:rPr>
              <w:t>is</w:t>
            </w:r>
            <w:r>
              <w:rPr>
                <w:spacing w:val="-10"/>
                <w:sz w:val="18"/>
              </w:rPr>
              <w:t xml:space="preserve"> </w:t>
            </w:r>
            <w:r>
              <w:rPr>
                <w:sz w:val="18"/>
              </w:rPr>
              <w:t>Super</w:t>
            </w:r>
            <w:r>
              <w:rPr>
                <w:spacing w:val="-10"/>
                <w:sz w:val="18"/>
              </w:rPr>
              <w:t xml:space="preserve"> </w:t>
            </w:r>
            <w:r>
              <w:rPr>
                <w:sz w:val="18"/>
              </w:rPr>
              <w:t>market</w:t>
            </w:r>
            <w:r>
              <w:rPr>
                <w:spacing w:val="-9"/>
                <w:sz w:val="18"/>
              </w:rPr>
              <w:t xml:space="preserve"> </w:t>
            </w:r>
            <w:r>
              <w:rPr>
                <w:sz w:val="18"/>
              </w:rPr>
              <w:t>billing</w:t>
            </w:r>
            <w:r>
              <w:rPr>
                <w:spacing w:val="-9"/>
                <w:sz w:val="18"/>
              </w:rPr>
              <w:t xml:space="preserve"> </w:t>
            </w:r>
            <w:r>
              <w:rPr>
                <w:sz w:val="18"/>
              </w:rPr>
              <w:t>system</w:t>
            </w:r>
            <w:r>
              <w:rPr>
                <w:spacing w:val="-9"/>
                <w:sz w:val="18"/>
              </w:rPr>
              <w:t xml:space="preserve"> </w:t>
            </w:r>
            <w:r>
              <w:rPr>
                <w:sz w:val="18"/>
              </w:rPr>
              <w:t>which</w:t>
            </w:r>
            <w:r>
              <w:rPr>
                <w:spacing w:val="-11"/>
                <w:sz w:val="18"/>
              </w:rPr>
              <w:t xml:space="preserve"> </w:t>
            </w:r>
            <w:r>
              <w:rPr>
                <w:sz w:val="18"/>
              </w:rPr>
              <w:t>includes</w:t>
            </w:r>
            <w:r>
              <w:rPr>
                <w:spacing w:val="-10"/>
                <w:sz w:val="18"/>
              </w:rPr>
              <w:t xml:space="preserve"> </w:t>
            </w:r>
            <w:r>
              <w:rPr>
                <w:sz w:val="18"/>
              </w:rPr>
              <w:t>purchase</w:t>
            </w:r>
            <w:r>
              <w:rPr>
                <w:spacing w:val="-9"/>
                <w:sz w:val="18"/>
              </w:rPr>
              <w:t xml:space="preserve"> </w:t>
            </w:r>
            <w:r>
              <w:rPr>
                <w:sz w:val="18"/>
              </w:rPr>
              <w:t>order,</w:t>
            </w:r>
            <w:r>
              <w:rPr>
                <w:spacing w:val="-10"/>
                <w:sz w:val="18"/>
              </w:rPr>
              <w:t xml:space="preserve"> </w:t>
            </w:r>
            <w:r>
              <w:rPr>
                <w:sz w:val="18"/>
              </w:rPr>
              <w:t>debit, credit, sale, purchase etc.</w:t>
            </w:r>
            <w:r>
              <w:rPr>
                <w:spacing w:val="40"/>
                <w:sz w:val="18"/>
              </w:rPr>
              <w:t xml:space="preserve"> </w:t>
            </w:r>
            <w:r>
              <w:rPr>
                <w:sz w:val="18"/>
              </w:rPr>
              <w:t>We can generate barcode label from this software for the product. This system is fully barcode based like we don’t need to write the code for that,</w:t>
            </w:r>
            <w:r>
              <w:rPr>
                <w:spacing w:val="27"/>
                <w:sz w:val="18"/>
              </w:rPr>
              <w:t xml:space="preserve"> </w:t>
            </w:r>
            <w:r>
              <w:rPr>
                <w:sz w:val="18"/>
              </w:rPr>
              <w:t>just</w:t>
            </w:r>
            <w:r>
              <w:rPr>
                <w:spacing w:val="80"/>
                <w:w w:val="150"/>
                <w:sz w:val="18"/>
              </w:rPr>
              <w:t xml:space="preserve"> </w:t>
            </w:r>
            <w:r>
              <w:rPr>
                <w:sz w:val="18"/>
              </w:rPr>
              <w:t>scan</w:t>
            </w:r>
            <w:r>
              <w:rPr>
                <w:spacing w:val="27"/>
                <w:sz w:val="18"/>
              </w:rPr>
              <w:t xml:space="preserve"> </w:t>
            </w:r>
            <w:r>
              <w:rPr>
                <w:sz w:val="18"/>
              </w:rPr>
              <w:t>from</w:t>
            </w:r>
            <w:r>
              <w:rPr>
                <w:spacing w:val="28"/>
                <w:sz w:val="18"/>
              </w:rPr>
              <w:t xml:space="preserve"> </w:t>
            </w:r>
            <w:r>
              <w:rPr>
                <w:sz w:val="18"/>
              </w:rPr>
              <w:t>barcode</w:t>
            </w:r>
            <w:r>
              <w:rPr>
                <w:spacing w:val="28"/>
                <w:sz w:val="18"/>
              </w:rPr>
              <w:t xml:space="preserve"> </w:t>
            </w:r>
            <w:r>
              <w:rPr>
                <w:sz w:val="18"/>
              </w:rPr>
              <w:t>gun</w:t>
            </w:r>
            <w:r>
              <w:rPr>
                <w:spacing w:val="27"/>
                <w:sz w:val="18"/>
              </w:rPr>
              <w:t xml:space="preserve"> </w:t>
            </w:r>
            <w:r>
              <w:rPr>
                <w:sz w:val="18"/>
              </w:rPr>
              <w:t>and</w:t>
            </w:r>
            <w:r>
              <w:rPr>
                <w:spacing w:val="28"/>
                <w:sz w:val="18"/>
              </w:rPr>
              <w:t xml:space="preserve"> </w:t>
            </w:r>
            <w:r>
              <w:rPr>
                <w:sz w:val="18"/>
              </w:rPr>
              <w:t>product</w:t>
            </w:r>
            <w:r>
              <w:rPr>
                <w:spacing w:val="28"/>
                <w:sz w:val="18"/>
              </w:rPr>
              <w:t xml:space="preserve"> </w:t>
            </w:r>
            <w:r>
              <w:rPr>
                <w:sz w:val="18"/>
              </w:rPr>
              <w:t>will</w:t>
            </w:r>
            <w:r>
              <w:rPr>
                <w:spacing w:val="26"/>
                <w:sz w:val="18"/>
              </w:rPr>
              <w:t xml:space="preserve"> </w:t>
            </w:r>
            <w:r>
              <w:rPr>
                <w:sz w:val="18"/>
              </w:rPr>
              <w:t>be</w:t>
            </w:r>
            <w:r>
              <w:rPr>
                <w:spacing w:val="28"/>
                <w:sz w:val="18"/>
              </w:rPr>
              <w:t xml:space="preserve"> </w:t>
            </w:r>
            <w:r>
              <w:rPr>
                <w:sz w:val="18"/>
              </w:rPr>
              <w:t>add</w:t>
            </w:r>
            <w:r>
              <w:rPr>
                <w:spacing w:val="29"/>
                <w:sz w:val="18"/>
              </w:rPr>
              <w:t xml:space="preserve"> </w:t>
            </w:r>
            <w:r>
              <w:rPr>
                <w:sz w:val="18"/>
              </w:rPr>
              <w:t>into</w:t>
            </w:r>
            <w:r>
              <w:rPr>
                <w:spacing w:val="29"/>
                <w:sz w:val="18"/>
              </w:rPr>
              <w:t xml:space="preserve"> </w:t>
            </w:r>
            <w:r>
              <w:rPr>
                <w:sz w:val="18"/>
              </w:rPr>
              <w:t>cart.</w:t>
            </w:r>
            <w:r>
              <w:rPr>
                <w:spacing w:val="27"/>
                <w:sz w:val="18"/>
              </w:rPr>
              <w:t xml:space="preserve"> </w:t>
            </w:r>
            <w:r>
              <w:rPr>
                <w:sz w:val="18"/>
              </w:rPr>
              <w:t>This</w:t>
            </w:r>
            <w:r>
              <w:rPr>
                <w:spacing w:val="27"/>
                <w:sz w:val="18"/>
              </w:rPr>
              <w:t xml:space="preserve"> </w:t>
            </w:r>
            <w:r>
              <w:rPr>
                <w:sz w:val="18"/>
              </w:rPr>
              <w:t>software</w:t>
            </w:r>
          </w:p>
          <w:p w14:paraId="3D8387B8" w14:textId="77777777" w:rsidR="006B29F1" w:rsidRDefault="00000000">
            <w:pPr>
              <w:pStyle w:val="TableParagraph"/>
              <w:spacing w:before="0" w:line="218" w:lineRule="exact"/>
              <w:ind w:left="345" w:right="101"/>
              <w:jc w:val="both"/>
              <w:rPr>
                <w:sz w:val="18"/>
              </w:rPr>
            </w:pPr>
            <w:r>
              <w:rPr>
                <w:sz w:val="18"/>
              </w:rPr>
              <w:t>contain</w:t>
            </w:r>
            <w:r>
              <w:rPr>
                <w:spacing w:val="-1"/>
                <w:sz w:val="18"/>
              </w:rPr>
              <w:t xml:space="preserve"> </w:t>
            </w:r>
            <w:r>
              <w:rPr>
                <w:sz w:val="18"/>
              </w:rPr>
              <w:t>reports like daily</w:t>
            </w:r>
            <w:r>
              <w:rPr>
                <w:spacing w:val="-1"/>
                <w:sz w:val="18"/>
              </w:rPr>
              <w:t xml:space="preserve"> </w:t>
            </w:r>
            <w:r>
              <w:rPr>
                <w:sz w:val="18"/>
              </w:rPr>
              <w:t xml:space="preserve">sales and purchase counter wise, and also other MIS reports </w:t>
            </w:r>
            <w:r>
              <w:rPr>
                <w:spacing w:val="-2"/>
                <w:sz w:val="18"/>
              </w:rPr>
              <w:t>there.</w:t>
            </w:r>
          </w:p>
        </w:tc>
      </w:tr>
    </w:tbl>
    <w:p w14:paraId="19F3790F" w14:textId="77777777" w:rsidR="006B29F1" w:rsidRDefault="00000000">
      <w:pPr>
        <w:pStyle w:val="BodyText"/>
        <w:spacing w:before="9"/>
        <w:rPr>
          <w:rFonts w:ascii="Palatino Linotype"/>
        </w:rPr>
      </w:pPr>
      <w:r>
        <w:rPr>
          <w:noProof/>
        </w:rPr>
        <mc:AlternateContent>
          <mc:Choice Requires="wpg">
            <w:drawing>
              <wp:anchor distT="0" distB="0" distL="0" distR="0" simplePos="0" relativeHeight="251664384" behindDoc="1" locked="0" layoutInCell="1" allowOverlap="1" wp14:anchorId="48163FB6" wp14:editId="3E8F2C47">
                <wp:simplePos x="0" y="0"/>
                <wp:positionH relativeFrom="page">
                  <wp:posOffset>304800</wp:posOffset>
                </wp:positionH>
                <wp:positionV relativeFrom="page">
                  <wp:posOffset>304165</wp:posOffset>
                </wp:positionV>
                <wp:extent cx="6954520" cy="10081260"/>
                <wp:effectExtent l="0" t="0" r="0" b="0"/>
                <wp:wrapNone/>
                <wp:docPr id="110" name="Group 110"/>
                <wp:cNvGraphicFramePr/>
                <a:graphic xmlns:a="http://schemas.openxmlformats.org/drawingml/2006/main">
                  <a:graphicData uri="http://schemas.microsoft.com/office/word/2010/wordprocessingGroup">
                    <wpg:wgp>
                      <wpg:cNvGrpSpPr/>
                      <wpg:grpSpPr>
                        <a:xfrm>
                          <a:off x="0" y="0"/>
                          <a:ext cx="6954520" cy="10081260"/>
                          <a:chOff x="0" y="0"/>
                          <a:chExt cx="6954520" cy="10081260"/>
                        </a:xfrm>
                      </wpg:grpSpPr>
                      <wps:wsp>
                        <wps:cNvPr id="111" name="Graphic 111"/>
                        <wps:cNvSpPr/>
                        <wps:spPr>
                          <a:xfrm>
                            <a:off x="18288" y="18287"/>
                            <a:ext cx="18415" cy="17145"/>
                          </a:xfrm>
                          <a:custGeom>
                            <a:avLst/>
                            <a:gdLst/>
                            <a:ahLst/>
                            <a:cxnLst/>
                            <a:rect l="l" t="t" r="r" b="b"/>
                            <a:pathLst>
                              <a:path w="18415" h="17145">
                                <a:moveTo>
                                  <a:pt x="18288" y="0"/>
                                </a:moveTo>
                                <a:lnTo>
                                  <a:pt x="9144" y="0"/>
                                </a:lnTo>
                                <a:lnTo>
                                  <a:pt x="0" y="0"/>
                                </a:lnTo>
                                <a:lnTo>
                                  <a:pt x="0" y="7620"/>
                                </a:lnTo>
                                <a:lnTo>
                                  <a:pt x="0" y="16764"/>
                                </a:lnTo>
                                <a:lnTo>
                                  <a:pt x="9144" y="16764"/>
                                </a:lnTo>
                                <a:lnTo>
                                  <a:pt x="9144" y="7620"/>
                                </a:lnTo>
                                <a:lnTo>
                                  <a:pt x="18288" y="7620"/>
                                </a:lnTo>
                                <a:lnTo>
                                  <a:pt x="18288" y="0"/>
                                </a:lnTo>
                                <a:close/>
                              </a:path>
                            </a:pathLst>
                          </a:custGeom>
                          <a:solidFill>
                            <a:srgbClr val="000000"/>
                          </a:solidFill>
                        </wps:spPr>
                        <wps:bodyPr wrap="square" lIns="0" tIns="0" rIns="0" bIns="0" rtlCol="0">
                          <a:noAutofit/>
                        </wps:bodyPr>
                      </wps:wsp>
                      <wps:wsp>
                        <wps:cNvPr id="112" name="Graphic 112"/>
                        <wps:cNvSpPr/>
                        <wps:spPr>
                          <a:xfrm>
                            <a:off x="24384" y="24383"/>
                            <a:ext cx="12700" cy="10795"/>
                          </a:xfrm>
                          <a:custGeom>
                            <a:avLst/>
                            <a:gdLst/>
                            <a:ahLst/>
                            <a:cxnLst/>
                            <a:rect l="l" t="t" r="r" b="b"/>
                            <a:pathLst>
                              <a:path w="12700" h="10795">
                                <a:moveTo>
                                  <a:pt x="12192" y="0"/>
                                </a:moveTo>
                                <a:lnTo>
                                  <a:pt x="9144" y="0"/>
                                </a:lnTo>
                                <a:lnTo>
                                  <a:pt x="0" y="0"/>
                                </a:lnTo>
                                <a:lnTo>
                                  <a:pt x="0" y="7620"/>
                                </a:lnTo>
                                <a:lnTo>
                                  <a:pt x="0" y="10668"/>
                                </a:lnTo>
                                <a:lnTo>
                                  <a:pt x="9144" y="10668"/>
                                </a:lnTo>
                                <a:lnTo>
                                  <a:pt x="9144" y="7620"/>
                                </a:lnTo>
                                <a:lnTo>
                                  <a:pt x="12192" y="7620"/>
                                </a:lnTo>
                                <a:lnTo>
                                  <a:pt x="12192" y="0"/>
                                </a:lnTo>
                                <a:close/>
                              </a:path>
                            </a:pathLst>
                          </a:custGeom>
                          <a:solidFill>
                            <a:srgbClr val="FFFFFF"/>
                          </a:solidFill>
                        </wps:spPr>
                        <wps:bodyPr wrap="square" lIns="0" tIns="0" rIns="0" bIns="0" rtlCol="0">
                          <a:noAutofit/>
                        </wps:bodyPr>
                      </wps:wsp>
                      <wps:wsp>
                        <wps:cNvPr id="113" name="Graphic 113"/>
                        <wps:cNvSpPr/>
                        <wps:spPr>
                          <a:xfrm>
                            <a:off x="30480" y="18287"/>
                            <a:ext cx="6888480" cy="20320"/>
                          </a:xfrm>
                          <a:custGeom>
                            <a:avLst/>
                            <a:gdLst/>
                            <a:ahLst/>
                            <a:cxnLst/>
                            <a:rect l="l" t="t" r="r" b="b"/>
                            <a:pathLst>
                              <a:path w="6888480" h="20320">
                                <a:moveTo>
                                  <a:pt x="9144" y="10668"/>
                                </a:moveTo>
                                <a:lnTo>
                                  <a:pt x="0" y="10668"/>
                                </a:lnTo>
                                <a:lnTo>
                                  <a:pt x="0" y="19812"/>
                                </a:lnTo>
                                <a:lnTo>
                                  <a:pt x="9144" y="19812"/>
                                </a:lnTo>
                                <a:lnTo>
                                  <a:pt x="9144" y="10668"/>
                                </a:lnTo>
                                <a:close/>
                              </a:path>
                              <a:path w="6888480" h="20320">
                                <a:moveTo>
                                  <a:pt x="6888480" y="0"/>
                                </a:moveTo>
                                <a:lnTo>
                                  <a:pt x="6096" y="0"/>
                                </a:lnTo>
                                <a:lnTo>
                                  <a:pt x="6096" y="7620"/>
                                </a:lnTo>
                                <a:lnTo>
                                  <a:pt x="6888480" y="7620"/>
                                </a:lnTo>
                                <a:lnTo>
                                  <a:pt x="6888480" y="0"/>
                                </a:lnTo>
                                <a:close/>
                              </a:path>
                            </a:pathLst>
                          </a:custGeom>
                          <a:solidFill>
                            <a:srgbClr val="000000"/>
                          </a:solidFill>
                        </wps:spPr>
                        <wps:bodyPr wrap="square" lIns="0" tIns="0" rIns="0" bIns="0" rtlCol="0">
                          <a:noAutofit/>
                        </wps:bodyPr>
                      </wps:wsp>
                      <wps:wsp>
                        <wps:cNvPr id="114" name="Graphic 114"/>
                        <wps:cNvSpPr/>
                        <wps:spPr>
                          <a:xfrm>
                            <a:off x="36576" y="24383"/>
                            <a:ext cx="6882765" cy="7620"/>
                          </a:xfrm>
                          <a:custGeom>
                            <a:avLst/>
                            <a:gdLst/>
                            <a:ahLst/>
                            <a:cxnLst/>
                            <a:rect l="l" t="t" r="r" b="b"/>
                            <a:pathLst>
                              <a:path w="6882765" h="7620">
                                <a:moveTo>
                                  <a:pt x="6882383" y="0"/>
                                </a:moveTo>
                                <a:lnTo>
                                  <a:pt x="0" y="0"/>
                                </a:lnTo>
                                <a:lnTo>
                                  <a:pt x="0" y="7620"/>
                                </a:lnTo>
                                <a:lnTo>
                                  <a:pt x="6882383" y="7620"/>
                                </a:lnTo>
                                <a:lnTo>
                                  <a:pt x="6882383" y="0"/>
                                </a:lnTo>
                                <a:close/>
                              </a:path>
                            </a:pathLst>
                          </a:custGeom>
                          <a:solidFill>
                            <a:srgbClr val="FFFFFF"/>
                          </a:solidFill>
                        </wps:spPr>
                        <wps:bodyPr wrap="square" lIns="0" tIns="0" rIns="0" bIns="0" rtlCol="0">
                          <a:noAutofit/>
                        </wps:bodyPr>
                      </wps:wsp>
                      <wps:wsp>
                        <wps:cNvPr id="115" name="Graphic 115"/>
                        <wps:cNvSpPr/>
                        <wps:spPr>
                          <a:xfrm>
                            <a:off x="36576" y="18287"/>
                            <a:ext cx="6903720" cy="20320"/>
                          </a:xfrm>
                          <a:custGeom>
                            <a:avLst/>
                            <a:gdLst/>
                            <a:ahLst/>
                            <a:cxnLst/>
                            <a:rect l="l" t="t" r="r" b="b"/>
                            <a:pathLst>
                              <a:path w="6903720" h="20320">
                                <a:moveTo>
                                  <a:pt x="6882384" y="10668"/>
                                </a:moveTo>
                                <a:lnTo>
                                  <a:pt x="0" y="10668"/>
                                </a:lnTo>
                                <a:lnTo>
                                  <a:pt x="0" y="19812"/>
                                </a:lnTo>
                                <a:lnTo>
                                  <a:pt x="6882384" y="19812"/>
                                </a:lnTo>
                                <a:lnTo>
                                  <a:pt x="6882384" y="10668"/>
                                </a:lnTo>
                                <a:close/>
                              </a:path>
                              <a:path w="6903720" h="20320">
                                <a:moveTo>
                                  <a:pt x="6903720" y="0"/>
                                </a:moveTo>
                                <a:lnTo>
                                  <a:pt x="6900672" y="0"/>
                                </a:lnTo>
                                <a:lnTo>
                                  <a:pt x="6894576" y="0"/>
                                </a:lnTo>
                                <a:lnTo>
                                  <a:pt x="6882384" y="0"/>
                                </a:lnTo>
                                <a:lnTo>
                                  <a:pt x="6882384" y="7620"/>
                                </a:lnTo>
                                <a:lnTo>
                                  <a:pt x="6894576" y="7620"/>
                                </a:lnTo>
                                <a:lnTo>
                                  <a:pt x="6894576" y="16764"/>
                                </a:lnTo>
                                <a:lnTo>
                                  <a:pt x="6903720" y="16764"/>
                                </a:lnTo>
                                <a:lnTo>
                                  <a:pt x="6903720" y="0"/>
                                </a:lnTo>
                                <a:close/>
                              </a:path>
                            </a:pathLst>
                          </a:custGeom>
                          <a:solidFill>
                            <a:srgbClr val="000000"/>
                          </a:solidFill>
                        </wps:spPr>
                        <wps:bodyPr wrap="square" lIns="0" tIns="0" rIns="0" bIns="0" rtlCol="0">
                          <a:noAutofit/>
                        </wps:bodyPr>
                      </wps:wsp>
                      <wps:wsp>
                        <wps:cNvPr id="116" name="Graphic 116"/>
                        <wps:cNvSpPr/>
                        <wps:spPr>
                          <a:xfrm>
                            <a:off x="6925056" y="24383"/>
                            <a:ext cx="9525" cy="10795"/>
                          </a:xfrm>
                          <a:custGeom>
                            <a:avLst/>
                            <a:gdLst/>
                            <a:ahLst/>
                            <a:cxnLst/>
                            <a:rect l="l" t="t" r="r" b="b"/>
                            <a:pathLst>
                              <a:path w="9525" h="10795">
                                <a:moveTo>
                                  <a:pt x="9144" y="0"/>
                                </a:moveTo>
                                <a:lnTo>
                                  <a:pt x="0" y="0"/>
                                </a:lnTo>
                                <a:lnTo>
                                  <a:pt x="0" y="10668"/>
                                </a:lnTo>
                                <a:lnTo>
                                  <a:pt x="9144" y="10668"/>
                                </a:lnTo>
                                <a:lnTo>
                                  <a:pt x="9144" y="0"/>
                                </a:lnTo>
                                <a:close/>
                              </a:path>
                            </a:pathLst>
                          </a:custGeom>
                          <a:solidFill>
                            <a:srgbClr val="FFFFFF"/>
                          </a:solidFill>
                        </wps:spPr>
                        <wps:bodyPr wrap="square" lIns="0" tIns="0" rIns="0" bIns="0" rtlCol="0">
                          <a:noAutofit/>
                        </wps:bodyPr>
                      </wps:wsp>
                      <wps:wsp>
                        <wps:cNvPr id="117" name="Graphic 117"/>
                        <wps:cNvSpPr/>
                        <wps:spPr>
                          <a:xfrm>
                            <a:off x="18288" y="28955"/>
                            <a:ext cx="6910070" cy="10038715"/>
                          </a:xfrm>
                          <a:custGeom>
                            <a:avLst/>
                            <a:gdLst/>
                            <a:ahLst/>
                            <a:cxnLst/>
                            <a:rect l="l" t="t" r="r" b="b"/>
                            <a:pathLst>
                              <a:path w="6910070" h="10038715">
                                <a:moveTo>
                                  <a:pt x="18288" y="10029444"/>
                                </a:moveTo>
                                <a:lnTo>
                                  <a:pt x="9144" y="10029444"/>
                                </a:lnTo>
                                <a:lnTo>
                                  <a:pt x="9144" y="10017252"/>
                                </a:lnTo>
                                <a:lnTo>
                                  <a:pt x="0" y="10017252"/>
                                </a:lnTo>
                                <a:lnTo>
                                  <a:pt x="0" y="10029444"/>
                                </a:lnTo>
                                <a:lnTo>
                                  <a:pt x="0" y="10035540"/>
                                </a:lnTo>
                                <a:lnTo>
                                  <a:pt x="0" y="10038588"/>
                                </a:lnTo>
                                <a:lnTo>
                                  <a:pt x="18288" y="10038588"/>
                                </a:lnTo>
                                <a:lnTo>
                                  <a:pt x="18288" y="10029444"/>
                                </a:lnTo>
                                <a:close/>
                              </a:path>
                              <a:path w="6910070" h="10038715">
                                <a:moveTo>
                                  <a:pt x="6909816" y="0"/>
                                </a:moveTo>
                                <a:lnTo>
                                  <a:pt x="6900672" y="0"/>
                                </a:lnTo>
                                <a:lnTo>
                                  <a:pt x="6900672" y="9144"/>
                                </a:lnTo>
                                <a:lnTo>
                                  <a:pt x="6909816" y="9144"/>
                                </a:lnTo>
                                <a:lnTo>
                                  <a:pt x="6909816" y="0"/>
                                </a:lnTo>
                                <a:close/>
                              </a:path>
                            </a:pathLst>
                          </a:custGeom>
                          <a:solidFill>
                            <a:srgbClr val="000000"/>
                          </a:solidFill>
                        </wps:spPr>
                        <wps:bodyPr wrap="square" lIns="0" tIns="0" rIns="0" bIns="0" rtlCol="0">
                          <a:noAutofit/>
                        </wps:bodyPr>
                      </wps:wsp>
                      <wps:wsp>
                        <wps:cNvPr id="118" name="Graphic 118"/>
                        <wps:cNvSpPr/>
                        <wps:spPr>
                          <a:xfrm>
                            <a:off x="24383" y="10052304"/>
                            <a:ext cx="12700" cy="9525"/>
                          </a:xfrm>
                          <a:custGeom>
                            <a:avLst/>
                            <a:gdLst/>
                            <a:ahLst/>
                            <a:cxnLst/>
                            <a:rect l="l" t="t" r="r" b="b"/>
                            <a:pathLst>
                              <a:path w="12700" h="9525">
                                <a:moveTo>
                                  <a:pt x="12191" y="0"/>
                                </a:moveTo>
                                <a:lnTo>
                                  <a:pt x="0" y="0"/>
                                </a:lnTo>
                                <a:lnTo>
                                  <a:pt x="0" y="9143"/>
                                </a:lnTo>
                                <a:lnTo>
                                  <a:pt x="12191" y="9143"/>
                                </a:lnTo>
                                <a:lnTo>
                                  <a:pt x="12191" y="0"/>
                                </a:lnTo>
                                <a:close/>
                              </a:path>
                            </a:pathLst>
                          </a:custGeom>
                          <a:solidFill>
                            <a:srgbClr val="FFFFFF"/>
                          </a:solidFill>
                        </wps:spPr>
                        <wps:bodyPr wrap="square" lIns="0" tIns="0" rIns="0" bIns="0" rtlCol="0">
                          <a:noAutofit/>
                        </wps:bodyPr>
                      </wps:wsp>
                      <wps:wsp>
                        <wps:cNvPr id="119" name="Graphic 119"/>
                        <wps:cNvSpPr/>
                        <wps:spPr>
                          <a:xfrm>
                            <a:off x="30480" y="10046207"/>
                            <a:ext cx="6887209" cy="35560"/>
                          </a:xfrm>
                          <a:custGeom>
                            <a:avLst/>
                            <a:gdLst/>
                            <a:ahLst/>
                            <a:cxnLst/>
                            <a:rect l="l" t="t" r="r" b="b"/>
                            <a:pathLst>
                              <a:path w="6887209" h="35560">
                                <a:moveTo>
                                  <a:pt x="9144" y="0"/>
                                </a:moveTo>
                                <a:lnTo>
                                  <a:pt x="0" y="0"/>
                                </a:lnTo>
                                <a:lnTo>
                                  <a:pt x="0" y="9144"/>
                                </a:lnTo>
                                <a:lnTo>
                                  <a:pt x="9144" y="9144"/>
                                </a:lnTo>
                                <a:lnTo>
                                  <a:pt x="9144" y="0"/>
                                </a:lnTo>
                                <a:close/>
                              </a:path>
                              <a:path w="6887209" h="35560">
                                <a:moveTo>
                                  <a:pt x="6886956" y="12192"/>
                                </a:moveTo>
                                <a:lnTo>
                                  <a:pt x="6096" y="12192"/>
                                </a:lnTo>
                                <a:lnTo>
                                  <a:pt x="6096" y="18288"/>
                                </a:lnTo>
                                <a:lnTo>
                                  <a:pt x="6096" y="21336"/>
                                </a:lnTo>
                                <a:lnTo>
                                  <a:pt x="6096" y="35052"/>
                                </a:lnTo>
                                <a:lnTo>
                                  <a:pt x="6886956" y="35052"/>
                                </a:lnTo>
                                <a:lnTo>
                                  <a:pt x="6886956" y="21336"/>
                                </a:lnTo>
                                <a:lnTo>
                                  <a:pt x="6886956" y="18288"/>
                                </a:lnTo>
                                <a:lnTo>
                                  <a:pt x="6886956" y="12192"/>
                                </a:lnTo>
                                <a:close/>
                              </a:path>
                            </a:pathLst>
                          </a:custGeom>
                          <a:solidFill>
                            <a:srgbClr val="000000"/>
                          </a:solidFill>
                        </wps:spPr>
                        <wps:bodyPr wrap="square" lIns="0" tIns="0" rIns="0" bIns="0" rtlCol="0">
                          <a:noAutofit/>
                        </wps:bodyPr>
                      </wps:wsp>
                      <wps:wsp>
                        <wps:cNvPr id="120" name="Graphic 120"/>
                        <wps:cNvSpPr/>
                        <wps:spPr>
                          <a:xfrm>
                            <a:off x="36576" y="10052304"/>
                            <a:ext cx="6880859" cy="9525"/>
                          </a:xfrm>
                          <a:custGeom>
                            <a:avLst/>
                            <a:gdLst/>
                            <a:ahLst/>
                            <a:cxnLst/>
                            <a:rect l="l" t="t" r="r" b="b"/>
                            <a:pathLst>
                              <a:path w="6880859" h="9525">
                                <a:moveTo>
                                  <a:pt x="6880859" y="0"/>
                                </a:moveTo>
                                <a:lnTo>
                                  <a:pt x="0" y="0"/>
                                </a:lnTo>
                                <a:lnTo>
                                  <a:pt x="0" y="9143"/>
                                </a:lnTo>
                                <a:lnTo>
                                  <a:pt x="6880859" y="9143"/>
                                </a:lnTo>
                                <a:lnTo>
                                  <a:pt x="6880859" y="0"/>
                                </a:lnTo>
                                <a:close/>
                              </a:path>
                            </a:pathLst>
                          </a:custGeom>
                          <a:solidFill>
                            <a:srgbClr val="FFFFFF"/>
                          </a:solidFill>
                        </wps:spPr>
                        <wps:bodyPr wrap="square" lIns="0" tIns="0" rIns="0" bIns="0" rtlCol="0">
                          <a:noAutofit/>
                        </wps:bodyPr>
                      </wps:wsp>
                      <wps:wsp>
                        <wps:cNvPr id="121" name="Graphic 121"/>
                        <wps:cNvSpPr/>
                        <wps:spPr>
                          <a:xfrm>
                            <a:off x="0" y="0"/>
                            <a:ext cx="6954520" cy="10081260"/>
                          </a:xfrm>
                          <a:custGeom>
                            <a:avLst/>
                            <a:gdLst/>
                            <a:ahLst/>
                            <a:cxnLst/>
                            <a:rect l="l" t="t" r="r" b="b"/>
                            <a:pathLst>
                              <a:path w="6954520" h="10081260">
                                <a:moveTo>
                                  <a:pt x="6926580" y="10046208"/>
                                </a:moveTo>
                                <a:lnTo>
                                  <a:pt x="6917436" y="10046208"/>
                                </a:lnTo>
                                <a:lnTo>
                                  <a:pt x="36576" y="10046208"/>
                                </a:lnTo>
                                <a:lnTo>
                                  <a:pt x="36576" y="10055352"/>
                                </a:lnTo>
                                <a:lnTo>
                                  <a:pt x="6917436" y="10055352"/>
                                </a:lnTo>
                                <a:lnTo>
                                  <a:pt x="6926580" y="10055352"/>
                                </a:lnTo>
                                <a:lnTo>
                                  <a:pt x="6926580" y="10046208"/>
                                </a:lnTo>
                                <a:close/>
                              </a:path>
                              <a:path w="6954520" h="10081260">
                                <a:moveTo>
                                  <a:pt x="6954012" y="10046208"/>
                                </a:moveTo>
                                <a:lnTo>
                                  <a:pt x="6953999" y="6096"/>
                                </a:lnTo>
                                <a:lnTo>
                                  <a:pt x="6953999" y="0"/>
                                </a:lnTo>
                                <a:lnTo>
                                  <a:pt x="6947916" y="0"/>
                                </a:lnTo>
                                <a:lnTo>
                                  <a:pt x="6096" y="0"/>
                                </a:lnTo>
                                <a:lnTo>
                                  <a:pt x="0" y="0"/>
                                </a:lnTo>
                                <a:lnTo>
                                  <a:pt x="0" y="6096"/>
                                </a:lnTo>
                                <a:lnTo>
                                  <a:pt x="0" y="10075164"/>
                                </a:lnTo>
                                <a:lnTo>
                                  <a:pt x="6096" y="10075164"/>
                                </a:lnTo>
                                <a:lnTo>
                                  <a:pt x="6096" y="6096"/>
                                </a:lnTo>
                                <a:lnTo>
                                  <a:pt x="6947916" y="6096"/>
                                </a:lnTo>
                                <a:lnTo>
                                  <a:pt x="6947916" y="10046208"/>
                                </a:lnTo>
                                <a:lnTo>
                                  <a:pt x="6938772" y="10046208"/>
                                </a:lnTo>
                                <a:lnTo>
                                  <a:pt x="6935724" y="10046208"/>
                                </a:lnTo>
                                <a:lnTo>
                                  <a:pt x="6929628" y="10046208"/>
                                </a:lnTo>
                                <a:lnTo>
                                  <a:pt x="6929628" y="10058400"/>
                                </a:lnTo>
                                <a:lnTo>
                                  <a:pt x="6917436" y="10058400"/>
                                </a:lnTo>
                                <a:lnTo>
                                  <a:pt x="6917436" y="10064496"/>
                                </a:lnTo>
                                <a:lnTo>
                                  <a:pt x="6917436" y="10067544"/>
                                </a:lnTo>
                                <a:lnTo>
                                  <a:pt x="6917436" y="10075177"/>
                                </a:lnTo>
                                <a:lnTo>
                                  <a:pt x="6096" y="10075177"/>
                                </a:lnTo>
                                <a:lnTo>
                                  <a:pt x="0" y="10075177"/>
                                </a:lnTo>
                                <a:lnTo>
                                  <a:pt x="0" y="10081260"/>
                                </a:lnTo>
                                <a:lnTo>
                                  <a:pt x="6096" y="10081260"/>
                                </a:lnTo>
                                <a:lnTo>
                                  <a:pt x="6917436" y="10081260"/>
                                </a:lnTo>
                                <a:lnTo>
                                  <a:pt x="6935724" y="10081260"/>
                                </a:lnTo>
                                <a:lnTo>
                                  <a:pt x="6947916" y="10081260"/>
                                </a:lnTo>
                                <a:lnTo>
                                  <a:pt x="6953999" y="10081260"/>
                                </a:lnTo>
                                <a:lnTo>
                                  <a:pt x="6954012" y="10064496"/>
                                </a:lnTo>
                                <a:lnTo>
                                  <a:pt x="6954012" y="10046208"/>
                                </a:lnTo>
                                <a:close/>
                              </a:path>
                            </a:pathLst>
                          </a:custGeom>
                          <a:solidFill>
                            <a:srgbClr val="000000"/>
                          </a:solidFill>
                        </wps:spPr>
                        <wps:bodyPr wrap="square" lIns="0" tIns="0" rIns="0" bIns="0" rtlCol="0">
                          <a:noAutofit/>
                        </wps:bodyPr>
                      </wps:wsp>
                    </wpg:wgp>
                  </a:graphicData>
                </a:graphic>
              </wp:anchor>
            </w:drawing>
          </mc:Choice>
          <mc:Fallback>
            <w:pict>
              <v:group w14:anchorId="6EAEAA74" id="Group 110" o:spid="_x0000_s1026" style="position:absolute;margin-left:24pt;margin-top:23.95pt;width:547.6pt;height:793.8pt;z-index:-251652096;mso-wrap-distance-left:0;mso-wrap-distance-right:0;mso-position-horizontal-relative:page;mso-position-vertical-relative:page" coordsize="69545,10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">
                <v:shape id="Graphic 111" o:spid="_x0000_s1027" style="position:absolute;left:182;top:182;width:185;height:172;visibility:visible;mso-wrap-style:square;v-text-anchor:top" coordsize="184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" path="m18288,l9144,,,,,7620r,9144l9144,16764r,-9144l18288,7620,18288,xe" fillcolor="black" stroked="f">
                  <v:path arrowok="t"/>
                </v:shape>
                <v:shape id="Graphic 112" o:spid="_x0000_s1028" style="position:absolute;left:243;top:243;width:127;height:108;visibility:visible;mso-wrap-style:square;v-text-anchor:top" coordsize="127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" path="m12192,l9144,,,,,7620r,3048l9144,10668r,-3048l12192,7620,12192,xe" stroked="f">
                  <v:path arrowok="t"/>
                </v:shape>
                <v:shape id="Graphic 113" o:spid="_x0000_s1029" style="position:absolute;left:304;top:182;width:68885;height:204;visibility:visible;mso-wrap-style:square;v-text-anchor:top" coordsize="68884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" path="m9144,10668l,10668r,9144l9144,19812r,-9144xem6888480,l6096,r,7620l6888480,7620r,-7620xe" fillcolor="black" stroked="f">
                  <v:path arrowok="t"/>
                </v:shape>
                <v:shape id="Graphic 114" o:spid="_x0000_s1030" style="position:absolute;left:365;top:243;width:68828;height:77;visibility:visible;mso-wrap-style:square;v-text-anchor:top" coordsize="68827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" path="m6882383,l,,,7620r6882383,l6882383,xe" stroked="f">
                  <v:path arrowok="t"/>
                </v:shape>
                <v:shape id="Graphic 115" o:spid="_x0000_s1031" style="position:absolute;left:365;top:182;width:69037;height:204;visibility:visible;mso-wrap-style:square;v-text-anchor:top" coordsize="69037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" path="m6882384,10668l,10668r,9144l6882384,19812r,-9144xem6903720,r-3048,l6894576,r-12192,l6882384,7620r12192,l6894576,16764r9144,l6903720,xe" fillcolor="black" stroked="f">
                  <v:path arrowok="t"/>
                </v:shape>
                <v:shape id="Graphic 116" o:spid="_x0000_s1032" style="position:absolute;left:69250;top:243;width:95;height:108;visibility:visible;mso-wrap-style:square;v-text-anchor:top" coordsize="95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" path="m9144,l,,,10668r9144,l9144,xe" stroked="f">
                  <v:path arrowok="t"/>
                </v:shape>
                <v:shape id="Graphic 117" o:spid="_x0000_s1033" style="position:absolute;left:182;top:289;width:69101;height:100387;visibility:visible;mso-wrap-style:square;v-text-anchor:top" coordsize="6910070,1003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" path="m18288,10029444r-9144,l9144,10017252r-9144,l,10029444r,6096l,10038588r18288,l18288,10029444xem6909816,r-9144,l6900672,9144r9144,l6909816,xe" fillcolor="black" stroked="f">
                  <v:path arrowok="t"/>
                </v:shape>
                <v:shape id="Graphic 118" o:spid="_x0000_s1034" style="position:absolute;left:243;top:100523;width:127;height:95;visibility:visible;mso-wrap-style:square;v-text-anchor:top" coordsize="12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" path="m12191,l,,,9143r12191,l12191,xe" stroked="f">
                  <v:path arrowok="t"/>
                </v:shape>
                <v:shape id="Graphic 119" o:spid="_x0000_s1035" style="position:absolute;left:304;top:100462;width:68872;height:355;visibility:visible;mso-wrap-style:square;v-text-anchor:top" coordsize="6887209,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" path="m9144,l,,,9144r9144,l9144,xem6886956,12192r-6880860,l6096,18288r,3048l6096,35052r6880860,l6886956,21336r,-3048l6886956,12192xe" fillcolor="black" stroked="f">
                  <v:path arrowok="t"/>
                </v:shape>
                <v:shape id="Graphic 120" o:spid="_x0000_s1036" style="position:absolute;left:365;top:100523;width:68809;height:95;visibility:visible;mso-wrap-style:square;v-text-anchor:top" coordsize="68808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" path="m6880859,l,,,9143r6880859,l6880859,xe" stroked="f">
                  <v:path arrowok="t"/>
                </v:shape>
                <v:shape id="Graphic 121" o:spid="_x0000_s1037" style="position:absolute;width:69545;height:100812;visibility:visible;mso-wrap-style:square;v-text-anchor:top" coordsize="6954520,1008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" path="m6926580,10046208r-9144,l36576,10046208r,9144l6917436,10055352r9144,l6926580,10046208xem6954012,10046208l6953999,6096r,-6096l6947916,,6096,,,,,6096,,10075164r6096,l6096,6096r6941820,l6947916,10046208r-9144,l6935724,10046208r-6096,l6929628,10058400r-12192,l6917436,10064496r,3048l6917436,10075177r-6911340,l,10075177r,6083l6096,10081260r6911340,l6935724,10081260r12192,l6953999,10081260r13,-16764l6954012,10046208xe" fillcolor="black" stroked="f">
                  <v:path arrowok="t"/>
                </v:shape>
                <w10:wrap anchorx="page" anchory="page"/>
              </v:group>
            </w:pict>
          </mc:Fallback>
        </mc:AlternateContent>
      </w: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17"/>
        <w:gridCol w:w="288"/>
        <w:gridCol w:w="8304"/>
      </w:tblGrid>
      <w:tr w:rsidR="006B29F1" w14:paraId="5AD1EE79" w14:textId="77777777">
        <w:trPr>
          <w:trHeight w:val="273"/>
        </w:trPr>
        <w:tc>
          <w:tcPr>
            <w:tcW w:w="1817" w:type="dxa"/>
          </w:tcPr>
          <w:p w14:paraId="2C77E920" w14:textId="77777777" w:rsidR="006B29F1" w:rsidRDefault="00000000">
            <w:pPr>
              <w:pStyle w:val="TableParagraph"/>
              <w:spacing w:line="209" w:lineRule="exact"/>
              <w:ind w:left="110"/>
              <w:rPr>
                <w:b/>
                <w:sz w:val="18"/>
              </w:rPr>
            </w:pPr>
            <w:r>
              <w:rPr>
                <w:b/>
                <w:spacing w:val="-2"/>
                <w:sz w:val="18"/>
              </w:rPr>
              <w:t>Title</w:t>
            </w:r>
          </w:p>
        </w:tc>
        <w:tc>
          <w:tcPr>
            <w:tcW w:w="288" w:type="dxa"/>
          </w:tcPr>
          <w:p w14:paraId="0F373EB4" w14:textId="77777777" w:rsidR="006B29F1" w:rsidRDefault="00000000">
            <w:pPr>
              <w:pStyle w:val="TableParagraph"/>
              <w:spacing w:line="209" w:lineRule="exact"/>
              <w:jc w:val="center"/>
              <w:rPr>
                <w:b/>
                <w:sz w:val="18"/>
              </w:rPr>
            </w:pPr>
            <w:r>
              <w:rPr>
                <w:b/>
                <w:spacing w:val="-10"/>
                <w:sz w:val="18"/>
              </w:rPr>
              <w:t>:</w:t>
            </w:r>
          </w:p>
        </w:tc>
        <w:tc>
          <w:tcPr>
            <w:tcW w:w="8304" w:type="dxa"/>
          </w:tcPr>
          <w:p w14:paraId="556D3D35" w14:textId="77777777" w:rsidR="006B29F1" w:rsidRDefault="00000000">
            <w:pPr>
              <w:pStyle w:val="TableParagraph"/>
              <w:spacing w:before="45"/>
              <w:ind w:left="105"/>
              <w:rPr>
                <w:b/>
                <w:sz w:val="16"/>
              </w:rPr>
            </w:pPr>
            <w:r>
              <w:rPr>
                <w:b/>
                <w:sz w:val="16"/>
              </w:rPr>
              <w:t>Red</w:t>
            </w:r>
            <w:r>
              <w:rPr>
                <w:b/>
                <w:spacing w:val="-6"/>
                <w:sz w:val="16"/>
              </w:rPr>
              <w:t xml:space="preserve"> </w:t>
            </w:r>
            <w:r>
              <w:rPr>
                <w:b/>
                <w:sz w:val="16"/>
              </w:rPr>
              <w:t>Chilly</w:t>
            </w:r>
            <w:r>
              <w:rPr>
                <w:b/>
                <w:spacing w:val="-4"/>
                <w:sz w:val="16"/>
              </w:rPr>
              <w:t xml:space="preserve"> </w:t>
            </w:r>
            <w:r>
              <w:rPr>
                <w:b/>
                <w:sz w:val="16"/>
              </w:rPr>
              <w:t>(Restaurant</w:t>
            </w:r>
            <w:r>
              <w:rPr>
                <w:b/>
                <w:spacing w:val="-6"/>
                <w:sz w:val="16"/>
              </w:rPr>
              <w:t xml:space="preserve"> </w:t>
            </w:r>
            <w:r>
              <w:rPr>
                <w:b/>
                <w:sz w:val="16"/>
              </w:rPr>
              <w:t>Shop</w:t>
            </w:r>
            <w:r>
              <w:rPr>
                <w:b/>
                <w:spacing w:val="-5"/>
                <w:sz w:val="16"/>
              </w:rPr>
              <w:t xml:space="preserve"> </w:t>
            </w:r>
            <w:r>
              <w:rPr>
                <w:b/>
                <w:sz w:val="16"/>
              </w:rPr>
              <w:t>Billing</w:t>
            </w:r>
            <w:r>
              <w:rPr>
                <w:b/>
                <w:spacing w:val="-5"/>
                <w:sz w:val="16"/>
              </w:rPr>
              <w:t xml:space="preserve"> </w:t>
            </w:r>
            <w:r>
              <w:rPr>
                <w:b/>
                <w:spacing w:val="-2"/>
                <w:sz w:val="16"/>
              </w:rPr>
              <w:t>System)</w:t>
            </w:r>
          </w:p>
        </w:tc>
      </w:tr>
      <w:tr w:rsidR="006B29F1" w14:paraId="6B59D52F" w14:textId="77777777">
        <w:trPr>
          <w:trHeight w:val="530"/>
        </w:trPr>
        <w:tc>
          <w:tcPr>
            <w:tcW w:w="1817" w:type="dxa"/>
          </w:tcPr>
          <w:p w14:paraId="42B67817" w14:textId="77777777" w:rsidR="006B29F1" w:rsidRDefault="00000000">
            <w:pPr>
              <w:pStyle w:val="TableParagraph"/>
              <w:tabs>
                <w:tab w:val="left" w:pos="1610"/>
              </w:tabs>
              <w:ind w:left="105"/>
              <w:rPr>
                <w:b/>
                <w:sz w:val="18"/>
              </w:rPr>
            </w:pPr>
            <w:r>
              <w:rPr>
                <w:b/>
                <w:spacing w:val="-4"/>
                <w:sz w:val="18"/>
              </w:rPr>
              <w:t>Tools</w:t>
            </w:r>
            <w:r>
              <w:rPr>
                <w:b/>
                <w:sz w:val="18"/>
              </w:rPr>
              <w:tab/>
            </w:r>
            <w:r>
              <w:rPr>
                <w:b/>
                <w:spacing w:val="-10"/>
                <w:sz w:val="18"/>
              </w:rPr>
              <w:t>&amp;</w:t>
            </w:r>
          </w:p>
          <w:p w14:paraId="6D29E5EA" w14:textId="77777777" w:rsidR="006B29F1" w:rsidRDefault="00000000">
            <w:pPr>
              <w:pStyle w:val="TableParagraph"/>
              <w:spacing w:before="0"/>
              <w:ind w:left="110"/>
              <w:rPr>
                <w:b/>
                <w:sz w:val="18"/>
              </w:rPr>
            </w:pPr>
            <w:r>
              <w:rPr>
                <w:b/>
                <w:spacing w:val="-2"/>
                <w:sz w:val="18"/>
              </w:rPr>
              <w:t>Technologies</w:t>
            </w:r>
          </w:p>
        </w:tc>
        <w:tc>
          <w:tcPr>
            <w:tcW w:w="288" w:type="dxa"/>
          </w:tcPr>
          <w:p w14:paraId="7B6640DC" w14:textId="77777777" w:rsidR="006B29F1" w:rsidRDefault="00000000">
            <w:pPr>
              <w:pStyle w:val="TableParagraph"/>
              <w:jc w:val="center"/>
              <w:rPr>
                <w:b/>
                <w:sz w:val="18"/>
              </w:rPr>
            </w:pPr>
            <w:r>
              <w:rPr>
                <w:b/>
                <w:spacing w:val="-10"/>
                <w:sz w:val="18"/>
              </w:rPr>
              <w:t>:</w:t>
            </w:r>
          </w:p>
        </w:tc>
        <w:tc>
          <w:tcPr>
            <w:tcW w:w="8304" w:type="dxa"/>
          </w:tcPr>
          <w:p w14:paraId="1CD325B2" w14:textId="77777777" w:rsidR="006B29F1" w:rsidRDefault="00000000">
            <w:pPr>
              <w:pStyle w:val="TableParagraph"/>
              <w:ind w:left="105"/>
              <w:rPr>
                <w:sz w:val="18"/>
              </w:rPr>
            </w:pPr>
            <w:r>
              <w:rPr>
                <w:sz w:val="18"/>
              </w:rPr>
              <w:t>C#.Net,</w:t>
            </w:r>
            <w:r>
              <w:rPr>
                <w:spacing w:val="58"/>
                <w:sz w:val="18"/>
              </w:rPr>
              <w:t xml:space="preserve"> </w:t>
            </w:r>
            <w:r>
              <w:rPr>
                <w:sz w:val="18"/>
              </w:rPr>
              <w:t>SQL</w:t>
            </w:r>
            <w:r>
              <w:rPr>
                <w:spacing w:val="-2"/>
                <w:sz w:val="18"/>
              </w:rPr>
              <w:t xml:space="preserve"> </w:t>
            </w:r>
            <w:r>
              <w:rPr>
                <w:sz w:val="18"/>
              </w:rPr>
              <w:t>Server</w:t>
            </w:r>
            <w:r>
              <w:rPr>
                <w:spacing w:val="-2"/>
                <w:sz w:val="18"/>
              </w:rPr>
              <w:t xml:space="preserve"> </w:t>
            </w:r>
            <w:r>
              <w:rPr>
                <w:spacing w:val="-4"/>
                <w:sz w:val="18"/>
              </w:rPr>
              <w:t>2008</w:t>
            </w:r>
          </w:p>
        </w:tc>
      </w:tr>
      <w:tr w:rsidR="006B29F1" w14:paraId="336C6A0B" w14:textId="77777777">
        <w:trPr>
          <w:trHeight w:val="530"/>
        </w:trPr>
        <w:tc>
          <w:tcPr>
            <w:tcW w:w="1817" w:type="dxa"/>
          </w:tcPr>
          <w:p w14:paraId="70545CC4" w14:textId="77777777" w:rsidR="006B29F1" w:rsidRDefault="00000000">
            <w:pPr>
              <w:pStyle w:val="TableParagraph"/>
              <w:spacing w:before="42"/>
              <w:ind w:left="110"/>
              <w:rPr>
                <w:b/>
                <w:sz w:val="18"/>
              </w:rPr>
            </w:pPr>
            <w:r>
              <w:rPr>
                <w:b/>
                <w:spacing w:val="-2"/>
                <w:sz w:val="18"/>
              </w:rPr>
              <w:t>Responsibilities</w:t>
            </w:r>
          </w:p>
        </w:tc>
        <w:tc>
          <w:tcPr>
            <w:tcW w:w="288" w:type="dxa"/>
          </w:tcPr>
          <w:p w14:paraId="6F77AC3C" w14:textId="77777777" w:rsidR="006B29F1" w:rsidRDefault="00000000">
            <w:pPr>
              <w:pStyle w:val="TableParagraph"/>
              <w:spacing w:before="42"/>
              <w:jc w:val="center"/>
              <w:rPr>
                <w:b/>
                <w:sz w:val="18"/>
              </w:rPr>
            </w:pPr>
            <w:r>
              <w:rPr>
                <w:b/>
                <w:spacing w:val="-10"/>
                <w:sz w:val="18"/>
              </w:rPr>
              <w:t>:</w:t>
            </w:r>
          </w:p>
        </w:tc>
        <w:tc>
          <w:tcPr>
            <w:tcW w:w="8304" w:type="dxa"/>
          </w:tcPr>
          <w:p w14:paraId="5D175C53" w14:textId="77777777" w:rsidR="006B29F1" w:rsidRDefault="00000000">
            <w:pPr>
              <w:pStyle w:val="TableParagraph"/>
              <w:numPr>
                <w:ilvl w:val="0"/>
                <w:numId w:val="17"/>
              </w:numPr>
              <w:tabs>
                <w:tab w:val="left" w:pos="296"/>
              </w:tabs>
              <w:spacing w:before="40" w:line="228" w:lineRule="exact"/>
              <w:ind w:left="296" w:hanging="181"/>
              <w:rPr>
                <w:sz w:val="18"/>
              </w:rPr>
            </w:pPr>
            <w:r>
              <w:rPr>
                <w:sz w:val="18"/>
              </w:rPr>
              <w:t>Developing</w:t>
            </w:r>
            <w:r>
              <w:rPr>
                <w:spacing w:val="-4"/>
                <w:sz w:val="18"/>
              </w:rPr>
              <w:t xml:space="preserve"> </w:t>
            </w:r>
            <w:r>
              <w:rPr>
                <w:sz w:val="18"/>
              </w:rPr>
              <w:t>application</w:t>
            </w:r>
            <w:r>
              <w:rPr>
                <w:spacing w:val="-4"/>
                <w:sz w:val="18"/>
              </w:rPr>
              <w:t xml:space="preserve"> </w:t>
            </w:r>
            <w:r>
              <w:rPr>
                <w:sz w:val="18"/>
              </w:rPr>
              <w:t>as</w:t>
            </w:r>
            <w:r>
              <w:rPr>
                <w:spacing w:val="-4"/>
                <w:sz w:val="18"/>
              </w:rPr>
              <w:t xml:space="preserve"> </w:t>
            </w:r>
            <w:r>
              <w:rPr>
                <w:sz w:val="18"/>
              </w:rPr>
              <w:t>per</w:t>
            </w:r>
            <w:r>
              <w:rPr>
                <w:spacing w:val="-3"/>
                <w:sz w:val="18"/>
              </w:rPr>
              <w:t xml:space="preserve"> </w:t>
            </w:r>
            <w:r>
              <w:rPr>
                <w:sz w:val="18"/>
              </w:rPr>
              <w:t>the</w:t>
            </w:r>
            <w:r>
              <w:rPr>
                <w:spacing w:val="-3"/>
                <w:sz w:val="18"/>
              </w:rPr>
              <w:t xml:space="preserve"> </w:t>
            </w:r>
            <w:r>
              <w:rPr>
                <w:sz w:val="18"/>
              </w:rPr>
              <w:t>project</w:t>
            </w:r>
            <w:r>
              <w:rPr>
                <w:spacing w:val="-2"/>
                <w:sz w:val="18"/>
              </w:rPr>
              <w:t xml:space="preserve"> planning.</w:t>
            </w:r>
          </w:p>
          <w:p w14:paraId="643DD6F5" w14:textId="77777777" w:rsidR="006B29F1" w:rsidRDefault="00000000">
            <w:pPr>
              <w:pStyle w:val="TableParagraph"/>
              <w:numPr>
                <w:ilvl w:val="0"/>
                <w:numId w:val="17"/>
              </w:numPr>
              <w:tabs>
                <w:tab w:val="left" w:pos="296"/>
              </w:tabs>
              <w:spacing w:before="0" w:line="228" w:lineRule="exact"/>
              <w:ind w:left="296" w:hanging="181"/>
              <w:rPr>
                <w:sz w:val="18"/>
              </w:rPr>
            </w:pPr>
            <w:r>
              <w:rPr>
                <w:sz w:val="18"/>
              </w:rPr>
              <w:t>Coding</w:t>
            </w:r>
            <w:r>
              <w:rPr>
                <w:spacing w:val="-4"/>
                <w:sz w:val="18"/>
              </w:rPr>
              <w:t xml:space="preserve"> </w:t>
            </w:r>
            <w:r>
              <w:rPr>
                <w:spacing w:val="-2"/>
                <w:sz w:val="18"/>
              </w:rPr>
              <w:t>,Testing</w:t>
            </w:r>
          </w:p>
        </w:tc>
      </w:tr>
      <w:tr w:rsidR="006B29F1" w14:paraId="1C8AF7FD" w14:textId="77777777">
        <w:trPr>
          <w:trHeight w:val="309"/>
        </w:trPr>
        <w:tc>
          <w:tcPr>
            <w:tcW w:w="1817" w:type="dxa"/>
          </w:tcPr>
          <w:p w14:paraId="612CF732" w14:textId="77777777" w:rsidR="006B29F1" w:rsidRDefault="00000000">
            <w:pPr>
              <w:pStyle w:val="TableParagraph"/>
              <w:ind w:left="110"/>
              <w:rPr>
                <w:b/>
                <w:sz w:val="18"/>
              </w:rPr>
            </w:pPr>
            <w:r>
              <w:rPr>
                <w:b/>
                <w:spacing w:val="-2"/>
                <w:sz w:val="18"/>
              </w:rPr>
              <w:t>Synopsis</w:t>
            </w:r>
          </w:p>
        </w:tc>
        <w:tc>
          <w:tcPr>
            <w:tcW w:w="288" w:type="dxa"/>
          </w:tcPr>
          <w:p w14:paraId="151412C8" w14:textId="77777777" w:rsidR="006B29F1" w:rsidRDefault="00000000">
            <w:pPr>
              <w:pStyle w:val="TableParagraph"/>
              <w:jc w:val="center"/>
              <w:rPr>
                <w:b/>
                <w:sz w:val="18"/>
              </w:rPr>
            </w:pPr>
            <w:r>
              <w:rPr>
                <w:b/>
                <w:spacing w:val="-10"/>
                <w:sz w:val="18"/>
              </w:rPr>
              <w:t>:</w:t>
            </w:r>
          </w:p>
        </w:tc>
        <w:tc>
          <w:tcPr>
            <w:tcW w:w="8304" w:type="dxa"/>
          </w:tcPr>
          <w:p w14:paraId="3E213F6C" w14:textId="77777777" w:rsidR="006B29F1" w:rsidRDefault="00000000">
            <w:pPr>
              <w:pStyle w:val="TableParagraph"/>
              <w:spacing w:before="75" w:line="214" w:lineRule="exact"/>
              <w:ind w:left="290"/>
              <w:rPr>
                <w:sz w:val="18"/>
              </w:rPr>
            </w:pPr>
            <w:r>
              <w:rPr>
                <w:noProof/>
              </w:rPr>
              <mc:AlternateContent>
                <mc:Choice Requires="wpg">
                  <w:drawing>
                    <wp:anchor distT="0" distB="0" distL="0" distR="0" simplePos="0" relativeHeight="251665408" behindDoc="1" locked="0" layoutInCell="1" allowOverlap="1" wp14:anchorId="74E33C77" wp14:editId="15A26867">
                      <wp:simplePos x="0" y="0"/>
                      <wp:positionH relativeFrom="column">
                        <wp:posOffset>66675</wp:posOffset>
                      </wp:positionH>
                      <wp:positionV relativeFrom="paragraph">
                        <wp:posOffset>26670</wp:posOffset>
                      </wp:positionV>
                      <wp:extent cx="165100" cy="167640"/>
                      <wp:effectExtent l="0" t="0" r="0" b="0"/>
                      <wp:wrapNone/>
                      <wp:docPr id="122" name="Group 122"/>
                      <wp:cNvGraphicFramePr/>
                      <a:graphic xmlns:a="http://schemas.openxmlformats.org/drawingml/2006/main">
                        <a:graphicData uri="http://schemas.microsoft.com/office/word/2010/wordprocessingGroup">
                          <wpg:wgp>
                            <wpg:cNvGrpSpPr/>
                            <wpg:grpSpPr>
                              <a:xfrm>
                                <a:off x="0" y="0"/>
                                <a:ext cx="165100" cy="167640"/>
                                <a:chOff x="0" y="0"/>
                                <a:chExt cx="165100" cy="167640"/>
                              </a:xfrm>
                            </wpg:grpSpPr>
                            <pic:pic xmlns:pic="http://schemas.openxmlformats.org/drawingml/2006/picture">
                              <pic:nvPicPr>
                                <pic:cNvPr id="123" name="Image 123"/>
                                <pic:cNvPicPr/>
                              </pic:nvPicPr>
                              <pic:blipFill>
                                <a:blip r:embed="rId8" cstate="print"/>
                                <a:stretch>
                                  <a:fillRect/>
                                </a:stretch>
                              </pic:blipFill>
                              <pic:spPr>
                                <a:xfrm>
                                  <a:off x="0" y="0"/>
                                  <a:ext cx="164591" cy="167640"/>
                                </a:xfrm>
                                <a:prstGeom prst="rect">
                                  <a:avLst/>
                                </a:prstGeom>
                              </pic:spPr>
                            </pic:pic>
                          </wpg:wgp>
                        </a:graphicData>
                      </a:graphic>
                    </wp:anchor>
                  </w:drawing>
                </mc:Choice>
                <mc:Fallback>
                  <w:pict>
                    <v:group w14:anchorId="0D702DFF" id="Group 122" o:spid="_x0000_s1026" style="position:absolute;margin-left:5.25pt;margin-top:2.1pt;width:13pt;height:13.2pt;z-index:-251651072;mso-wrap-distance-left:0;mso-wrap-distance-right:0" coordsize="1651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">
                      <v:shape id="Image 123" o:spid="_x0000_s1027" type="#_x0000_t75" style="position:absolute;width:164591;height:167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">
                        <v:imagedata r:id="rId9" o:title=""/>
                      </v:shape>
                    </v:group>
                  </w:pict>
                </mc:Fallback>
              </mc:AlternateContent>
            </w:r>
            <w:r>
              <w:rPr>
                <w:sz w:val="18"/>
              </w:rPr>
              <w:t>Red</w:t>
            </w:r>
            <w:r>
              <w:rPr>
                <w:spacing w:val="-4"/>
                <w:sz w:val="18"/>
              </w:rPr>
              <w:t xml:space="preserve"> </w:t>
            </w:r>
            <w:r>
              <w:rPr>
                <w:sz w:val="18"/>
              </w:rPr>
              <w:t>chilly</w:t>
            </w:r>
            <w:r>
              <w:rPr>
                <w:spacing w:val="-4"/>
                <w:sz w:val="18"/>
              </w:rPr>
              <w:t xml:space="preserve"> </w:t>
            </w:r>
            <w:r>
              <w:rPr>
                <w:sz w:val="18"/>
              </w:rPr>
              <w:t>is</w:t>
            </w:r>
            <w:r>
              <w:rPr>
                <w:spacing w:val="-3"/>
                <w:sz w:val="18"/>
              </w:rPr>
              <w:t xml:space="preserve"> </w:t>
            </w:r>
            <w:r>
              <w:rPr>
                <w:sz w:val="18"/>
              </w:rPr>
              <w:t>billing</w:t>
            </w:r>
            <w:r>
              <w:rPr>
                <w:spacing w:val="-3"/>
                <w:sz w:val="18"/>
              </w:rPr>
              <w:t xml:space="preserve"> </w:t>
            </w:r>
            <w:r>
              <w:rPr>
                <w:sz w:val="18"/>
              </w:rPr>
              <w:t>software</w:t>
            </w:r>
            <w:r>
              <w:rPr>
                <w:spacing w:val="-2"/>
                <w:sz w:val="18"/>
              </w:rPr>
              <w:t xml:space="preserve"> </w:t>
            </w:r>
            <w:r>
              <w:rPr>
                <w:sz w:val="18"/>
              </w:rPr>
              <w:t>which</w:t>
            </w:r>
            <w:r>
              <w:rPr>
                <w:spacing w:val="-4"/>
                <w:sz w:val="18"/>
              </w:rPr>
              <w:t xml:space="preserve"> </w:t>
            </w:r>
            <w:r>
              <w:rPr>
                <w:sz w:val="18"/>
              </w:rPr>
              <w:t>is</w:t>
            </w:r>
            <w:r>
              <w:rPr>
                <w:spacing w:val="-3"/>
                <w:sz w:val="18"/>
              </w:rPr>
              <w:t xml:space="preserve"> </w:t>
            </w:r>
            <w:r>
              <w:rPr>
                <w:sz w:val="18"/>
              </w:rPr>
              <w:t>developed</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restaurant</w:t>
            </w:r>
            <w:r>
              <w:rPr>
                <w:spacing w:val="-1"/>
                <w:sz w:val="18"/>
              </w:rPr>
              <w:t xml:space="preserve"> </w:t>
            </w:r>
            <w:r>
              <w:rPr>
                <w:spacing w:val="-2"/>
                <w:sz w:val="18"/>
              </w:rPr>
              <w:t>billing.</w:t>
            </w:r>
          </w:p>
        </w:tc>
      </w:tr>
    </w:tbl>
    <w:p w14:paraId="1A587204" w14:textId="77777777" w:rsidR="006B29F1" w:rsidRDefault="006B29F1">
      <w:pPr>
        <w:pStyle w:val="BodyText"/>
        <w:rPr>
          <w:rFonts w:ascii="Palatino Linotype"/>
          <w:sz w:val="20"/>
        </w:rPr>
      </w:pPr>
    </w:p>
    <w:p w14:paraId="4E1AB368" w14:textId="77777777" w:rsidR="006B29F1" w:rsidRDefault="00000000">
      <w:pPr>
        <w:pStyle w:val="BodyText"/>
        <w:spacing w:before="17"/>
        <w:rPr>
          <w:rFonts w:ascii="Palatino Linotype"/>
          <w:sz w:val="20"/>
        </w:rPr>
      </w:pPr>
      <w:r>
        <w:rPr>
          <w:noProof/>
        </w:rPr>
        <mc:AlternateContent>
          <mc:Choice Requires="wpg">
            <w:drawing>
              <wp:anchor distT="0" distB="0" distL="0" distR="0" simplePos="0" relativeHeight="251671552" behindDoc="1" locked="0" layoutInCell="1" allowOverlap="1" wp14:anchorId="55ADBC31" wp14:editId="0009E58C">
                <wp:simplePos x="0" y="0"/>
                <wp:positionH relativeFrom="page">
                  <wp:posOffset>530225</wp:posOffset>
                </wp:positionH>
                <wp:positionV relativeFrom="paragraph">
                  <wp:posOffset>197485</wp:posOffset>
                </wp:positionV>
                <wp:extent cx="6518275" cy="195580"/>
                <wp:effectExtent l="0" t="0" r="0" b="0"/>
                <wp:wrapTopAndBottom/>
                <wp:docPr id="124" name="Group 124"/>
                <wp:cNvGraphicFramePr/>
                <a:graphic xmlns:a="http://schemas.openxmlformats.org/drawingml/2006/main">
                  <a:graphicData uri="http://schemas.microsoft.com/office/word/2010/wordprocessingGroup">
                    <wpg:wgp>
                      <wpg:cNvGrpSpPr/>
                      <wpg:grpSpPr>
                        <a:xfrm>
                          <a:off x="0" y="0"/>
                          <a:ext cx="6518275" cy="195580"/>
                          <a:chOff x="0" y="0"/>
                          <a:chExt cx="6518275" cy="195580"/>
                        </a:xfrm>
                      </wpg:grpSpPr>
                      <wps:wsp>
                        <wps:cNvPr id="125" name="Graphic 125"/>
                        <wps:cNvSpPr/>
                        <wps:spPr>
                          <a:xfrm>
                            <a:off x="0" y="0"/>
                            <a:ext cx="6509384" cy="186055"/>
                          </a:xfrm>
                          <a:custGeom>
                            <a:avLst/>
                            <a:gdLst/>
                            <a:ahLst/>
                            <a:cxnLst/>
                            <a:rect l="l" t="t" r="r" b="b"/>
                            <a:pathLst>
                              <a:path w="6509384" h="186055">
                                <a:moveTo>
                                  <a:pt x="6509004" y="0"/>
                                </a:moveTo>
                                <a:lnTo>
                                  <a:pt x="0" y="0"/>
                                </a:lnTo>
                                <a:lnTo>
                                  <a:pt x="0" y="185927"/>
                                </a:lnTo>
                                <a:lnTo>
                                  <a:pt x="6509004" y="185927"/>
                                </a:lnTo>
                                <a:lnTo>
                                  <a:pt x="6509004" y="0"/>
                                </a:lnTo>
                                <a:close/>
                              </a:path>
                            </a:pathLst>
                          </a:custGeom>
                          <a:solidFill>
                            <a:srgbClr val="CCCCCC"/>
                          </a:solidFill>
                        </wps:spPr>
                        <wps:bodyPr wrap="square" lIns="0" tIns="0" rIns="0" bIns="0" rtlCol="0">
                          <a:noAutofit/>
                        </wps:bodyPr>
                      </wps:wsp>
                      <wps:wsp>
                        <wps:cNvPr id="126" name="Graphic 126"/>
                        <wps:cNvSpPr/>
                        <wps:spPr>
                          <a:xfrm>
                            <a:off x="0" y="0"/>
                            <a:ext cx="6518275" cy="195580"/>
                          </a:xfrm>
                          <a:custGeom>
                            <a:avLst/>
                            <a:gdLst/>
                            <a:ahLst/>
                            <a:cxnLst/>
                            <a:rect l="l" t="t" r="r" b="b"/>
                            <a:pathLst>
                              <a:path w="6518275" h="195580">
                                <a:moveTo>
                                  <a:pt x="6518135" y="0"/>
                                </a:moveTo>
                                <a:lnTo>
                                  <a:pt x="6509004" y="0"/>
                                </a:lnTo>
                                <a:lnTo>
                                  <a:pt x="6509004" y="185928"/>
                                </a:lnTo>
                                <a:lnTo>
                                  <a:pt x="0" y="185928"/>
                                </a:lnTo>
                                <a:lnTo>
                                  <a:pt x="0" y="195072"/>
                                </a:lnTo>
                                <a:lnTo>
                                  <a:pt x="6509004" y="195072"/>
                                </a:lnTo>
                                <a:lnTo>
                                  <a:pt x="6518135" y="195072"/>
                                </a:lnTo>
                                <a:lnTo>
                                  <a:pt x="6518135" y="185928"/>
                                </a:lnTo>
                                <a:lnTo>
                                  <a:pt x="6518135" y="0"/>
                                </a:lnTo>
                                <a:close/>
                              </a:path>
                            </a:pathLst>
                          </a:custGeom>
                          <a:solidFill>
                            <a:srgbClr val="000000"/>
                          </a:solidFill>
                        </wps:spPr>
                        <wps:bodyPr wrap="square" lIns="0" tIns="0" rIns="0" bIns="0" rtlCol="0">
                          <a:noAutofit/>
                        </wps:bodyPr>
                      </wps:wsp>
                      <wps:wsp>
                        <wps:cNvPr id="127" name="Textbox 127"/>
                        <wps:cNvSpPr txBox="1"/>
                        <wps:spPr>
                          <a:xfrm>
                            <a:off x="0" y="0"/>
                            <a:ext cx="6509384" cy="186055"/>
                          </a:xfrm>
                          <a:prstGeom prst="rect">
                            <a:avLst/>
                          </a:prstGeom>
                        </wps:spPr>
                        <wps:txbx>
                          <w:txbxContent>
                            <w:p w14:paraId="3729A2F6" w14:textId="77777777" w:rsidR="006B29F1" w:rsidRDefault="00000000">
                              <w:pPr>
                                <w:spacing w:line="269" w:lineRule="exact"/>
                                <w:ind w:left="28"/>
                                <w:rPr>
                                  <w:rFonts w:ascii="Palatino Linotype"/>
                                  <w:b/>
                                  <w:sz w:val="20"/>
                                </w:rPr>
                              </w:pPr>
                              <w:r>
                                <w:rPr>
                                  <w:rFonts w:ascii="Palatino Linotype"/>
                                  <w:b/>
                                  <w:spacing w:val="-2"/>
                                  <w:sz w:val="20"/>
                                </w:rPr>
                                <w:t>Extra-Curricular</w:t>
                              </w:r>
                              <w:r>
                                <w:rPr>
                                  <w:rFonts w:ascii="Palatino Linotype"/>
                                  <w:b/>
                                  <w:spacing w:val="16"/>
                                  <w:sz w:val="20"/>
                                </w:rPr>
                                <w:t xml:space="preserve"> </w:t>
                              </w:r>
                              <w:r>
                                <w:rPr>
                                  <w:rFonts w:ascii="Palatino Linotype"/>
                                  <w:b/>
                                  <w:spacing w:val="-2"/>
                                  <w:sz w:val="20"/>
                                </w:rPr>
                                <w:t>Activities</w:t>
                              </w:r>
                            </w:p>
                          </w:txbxContent>
                        </wps:txbx>
                        <wps:bodyPr wrap="square" lIns="0" tIns="0" rIns="0" bIns="0" rtlCol="0">
                          <a:noAutofit/>
                        </wps:bodyPr>
                      </wps:wsp>
                    </wpg:wgp>
                  </a:graphicData>
                </a:graphic>
              </wp:anchor>
            </w:drawing>
          </mc:Choice>
          <mc:Fallback>
            <w:pict>
              <v:group w14:anchorId="55ADBC31" id="Group 124" o:spid="_x0000_s1049" style="position:absolute;margin-left:41.75pt;margin-top:15.55pt;width:513.25pt;height:15.4pt;z-index:-251644928;mso-wrap-distance-left:0;mso-wrap-distance-right:0;mso-position-horizontal-relative:page" coordsize="65182,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">
                <v:shape id="Graphic 125" o:spid="_x0000_s1050" style="position:absolute;width:65093;height:1860;visibility:visible;mso-wrap-style:square;v-text-anchor:top" coordsize="6509384,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" path="m6509004,l,,,185927r6509004,l6509004,xe" fillcolor="#ccc" stroked="f">
                  <v:path arrowok="t"/>
                </v:shape>
                <v:shape id="Graphic 126" o:spid="_x0000_s1051" style="position:absolute;width:65182;height:1955;visibility:visible;mso-wrap-style:square;v-text-anchor:top" coordsize="651827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" path="m6518135,r-9131,l6509004,185928,,185928r,9144l6509004,195072r9131,l6518135,185928,6518135,xe" fillcolor="black" stroked="f">
                  <v:path arrowok="t"/>
                </v:shape>
                <v:shape id="Textbox 127" o:spid="_x0000_s1052" type="#_x0000_t202" style="position:absolute;width:6509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729A2F6" w14:textId="77777777" w:rsidR="006B29F1" w:rsidRDefault="00000000">
                        <w:pPr>
                          <w:spacing w:line="269" w:lineRule="exact"/>
                          <w:ind w:left="28"/>
                          <w:rPr>
                            <w:rFonts w:ascii="Palatino Linotype"/>
                            <w:b/>
                            <w:sz w:val="20"/>
                          </w:rPr>
                        </w:pPr>
                        <w:r>
                          <w:rPr>
                            <w:rFonts w:ascii="Palatino Linotype"/>
                            <w:b/>
                            <w:spacing w:val="-2"/>
                            <w:sz w:val="20"/>
                          </w:rPr>
                          <w:t>Extra-Curricular</w:t>
                        </w:r>
                        <w:r>
                          <w:rPr>
                            <w:rFonts w:ascii="Palatino Linotype"/>
                            <w:b/>
                            <w:spacing w:val="16"/>
                            <w:sz w:val="20"/>
                          </w:rPr>
                          <w:t xml:space="preserve"> </w:t>
                        </w:r>
                        <w:r>
                          <w:rPr>
                            <w:rFonts w:ascii="Palatino Linotype"/>
                            <w:b/>
                            <w:spacing w:val="-2"/>
                            <w:sz w:val="20"/>
                          </w:rPr>
                          <w:t>Activities</w:t>
                        </w:r>
                      </w:p>
                    </w:txbxContent>
                  </v:textbox>
                </v:shape>
                <w10:wrap type="topAndBottom" anchorx="page"/>
              </v:group>
            </w:pict>
          </mc:Fallback>
        </mc:AlternateContent>
      </w:r>
    </w:p>
    <w:p w14:paraId="71618035" w14:textId="77777777" w:rsidR="006B29F1" w:rsidRDefault="006B29F1">
      <w:pPr>
        <w:pStyle w:val="BodyText"/>
        <w:spacing w:before="70" w:after="1"/>
        <w:rPr>
          <w:rFonts w:ascii="Palatino Linotype"/>
          <w:sz w:val="20"/>
        </w:rPr>
      </w:pPr>
    </w:p>
    <w:tbl>
      <w:tblPr>
        <w:tblW w:w="0" w:type="auto"/>
        <w:tblInd w:w="2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060"/>
        <w:gridCol w:w="8184"/>
      </w:tblGrid>
      <w:tr w:rsidR="006B29F1" w14:paraId="10FB9E67" w14:textId="77777777">
        <w:trPr>
          <w:trHeight w:val="349"/>
        </w:trPr>
        <w:tc>
          <w:tcPr>
            <w:tcW w:w="2060" w:type="dxa"/>
            <w:shd w:val="clear" w:color="auto" w:fill="C0C0C0"/>
          </w:tcPr>
          <w:p w14:paraId="448072E1" w14:textId="77777777" w:rsidR="006B29F1" w:rsidRDefault="00000000">
            <w:pPr>
              <w:pStyle w:val="TableParagraph"/>
              <w:spacing w:before="65" w:line="264" w:lineRule="exact"/>
              <w:ind w:left="124"/>
              <w:rPr>
                <w:rFonts w:ascii="Palatino Linotype"/>
                <w:b/>
                <w:sz w:val="20"/>
              </w:rPr>
            </w:pPr>
            <w:r>
              <w:rPr>
                <w:rFonts w:ascii="Palatino Linotype"/>
                <w:b/>
                <w:spacing w:val="-2"/>
                <w:sz w:val="20"/>
              </w:rPr>
              <w:t>Hobbies</w:t>
            </w:r>
          </w:p>
        </w:tc>
        <w:tc>
          <w:tcPr>
            <w:tcW w:w="8184" w:type="dxa"/>
          </w:tcPr>
          <w:p w14:paraId="0EC404DF" w14:textId="77777777" w:rsidR="006B29F1" w:rsidRDefault="00000000">
            <w:pPr>
              <w:pStyle w:val="TableParagraph"/>
              <w:numPr>
                <w:ilvl w:val="0"/>
                <w:numId w:val="18"/>
              </w:numPr>
              <w:tabs>
                <w:tab w:val="left" w:pos="254"/>
              </w:tabs>
              <w:spacing w:before="64" w:line="265" w:lineRule="exact"/>
              <w:ind w:left="254" w:hanging="248"/>
              <w:rPr>
                <w:sz w:val="18"/>
              </w:rPr>
            </w:pPr>
            <w:r>
              <w:rPr>
                <w:sz w:val="18"/>
              </w:rPr>
              <w:t>Reading,</w:t>
            </w:r>
            <w:r>
              <w:rPr>
                <w:spacing w:val="-5"/>
                <w:sz w:val="18"/>
              </w:rPr>
              <w:t xml:space="preserve"> </w:t>
            </w:r>
            <w:r>
              <w:rPr>
                <w:sz w:val="18"/>
              </w:rPr>
              <w:t>Listening</w:t>
            </w:r>
            <w:r>
              <w:rPr>
                <w:spacing w:val="-4"/>
                <w:sz w:val="18"/>
              </w:rPr>
              <w:t xml:space="preserve"> </w:t>
            </w:r>
            <w:r>
              <w:rPr>
                <w:sz w:val="18"/>
              </w:rPr>
              <w:t>Music,</w:t>
            </w:r>
            <w:r>
              <w:rPr>
                <w:spacing w:val="-5"/>
                <w:sz w:val="18"/>
              </w:rPr>
              <w:t xml:space="preserve"> </w:t>
            </w:r>
            <w:r>
              <w:rPr>
                <w:sz w:val="18"/>
              </w:rPr>
              <w:t>Walking</w:t>
            </w:r>
            <w:r>
              <w:rPr>
                <w:spacing w:val="-4"/>
                <w:sz w:val="18"/>
              </w:rPr>
              <w:t xml:space="preserve"> </w:t>
            </w:r>
            <w:r>
              <w:rPr>
                <w:sz w:val="18"/>
              </w:rPr>
              <w:t>and</w:t>
            </w:r>
            <w:r>
              <w:rPr>
                <w:spacing w:val="-3"/>
                <w:sz w:val="18"/>
              </w:rPr>
              <w:t xml:space="preserve"> </w:t>
            </w:r>
            <w:r>
              <w:rPr>
                <w:spacing w:val="-2"/>
                <w:sz w:val="18"/>
              </w:rPr>
              <w:t>Travelling.</w:t>
            </w:r>
          </w:p>
        </w:tc>
      </w:tr>
    </w:tbl>
    <w:p w14:paraId="1FF8A285" w14:textId="77777777" w:rsidR="006B29F1" w:rsidRDefault="006B29F1">
      <w:pPr>
        <w:tabs>
          <w:tab w:val="left" w:pos="7985"/>
        </w:tabs>
        <w:ind w:left="224"/>
        <w:rPr>
          <w:sz w:val="24"/>
        </w:rPr>
      </w:pPr>
    </w:p>
    <w:p w14:paraId="05F046DB" w14:textId="77777777" w:rsidR="00FB4B11" w:rsidRDefault="00FB4B11" w:rsidP="00FB4B11">
      <w:pPr>
        <w:pStyle w:val="BodyText"/>
        <w:spacing w:before="17"/>
        <w:rPr>
          <w:rFonts w:ascii="Palatino Linotype"/>
          <w:sz w:val="20"/>
        </w:rPr>
      </w:pPr>
      <w:r>
        <w:rPr>
          <w:noProof/>
        </w:rPr>
        <mc:AlternateContent>
          <mc:Choice Requires="wpg">
            <w:drawing>
              <wp:anchor distT="0" distB="0" distL="0" distR="0" simplePos="0" relativeHeight="251672576" behindDoc="1" locked="0" layoutInCell="1" allowOverlap="1" wp14:anchorId="6DDAF042" wp14:editId="16B7C975">
                <wp:simplePos x="0" y="0"/>
                <wp:positionH relativeFrom="page">
                  <wp:posOffset>530225</wp:posOffset>
                </wp:positionH>
                <wp:positionV relativeFrom="paragraph">
                  <wp:posOffset>197485</wp:posOffset>
                </wp:positionV>
                <wp:extent cx="6518275" cy="195580"/>
                <wp:effectExtent l="0" t="0" r="0" b="0"/>
                <wp:wrapTopAndBottom/>
                <wp:docPr id="764504811" name="Group 764504811"/>
                <wp:cNvGraphicFramePr/>
                <a:graphic xmlns:a="http://schemas.openxmlformats.org/drawingml/2006/main">
                  <a:graphicData uri="http://schemas.microsoft.com/office/word/2010/wordprocessingGroup">
                    <wpg:wgp>
                      <wpg:cNvGrpSpPr/>
                      <wpg:grpSpPr>
                        <a:xfrm>
                          <a:off x="0" y="0"/>
                          <a:ext cx="6518275" cy="195580"/>
                          <a:chOff x="0" y="0"/>
                          <a:chExt cx="6518275" cy="195580"/>
                        </a:xfrm>
                      </wpg:grpSpPr>
                      <wps:wsp>
                        <wps:cNvPr id="1019545067" name="Graphic 125"/>
                        <wps:cNvSpPr/>
                        <wps:spPr>
                          <a:xfrm>
                            <a:off x="0" y="0"/>
                            <a:ext cx="6509384" cy="186055"/>
                          </a:xfrm>
                          <a:custGeom>
                            <a:avLst/>
                            <a:gdLst/>
                            <a:ahLst/>
                            <a:cxnLst/>
                            <a:rect l="l" t="t" r="r" b="b"/>
                            <a:pathLst>
                              <a:path w="6509384" h="186055">
                                <a:moveTo>
                                  <a:pt x="6509004" y="0"/>
                                </a:moveTo>
                                <a:lnTo>
                                  <a:pt x="0" y="0"/>
                                </a:lnTo>
                                <a:lnTo>
                                  <a:pt x="0" y="185927"/>
                                </a:lnTo>
                                <a:lnTo>
                                  <a:pt x="6509004" y="185927"/>
                                </a:lnTo>
                                <a:lnTo>
                                  <a:pt x="6509004" y="0"/>
                                </a:lnTo>
                                <a:close/>
                              </a:path>
                            </a:pathLst>
                          </a:custGeom>
                          <a:solidFill>
                            <a:srgbClr val="CCCCCC"/>
                          </a:solidFill>
                        </wps:spPr>
                        <wps:bodyPr wrap="square" lIns="0" tIns="0" rIns="0" bIns="0" rtlCol="0">
                          <a:noAutofit/>
                        </wps:bodyPr>
                      </wps:wsp>
                      <wps:wsp>
                        <wps:cNvPr id="1788945041" name="Graphic 126"/>
                        <wps:cNvSpPr/>
                        <wps:spPr>
                          <a:xfrm>
                            <a:off x="0" y="0"/>
                            <a:ext cx="6518275" cy="195580"/>
                          </a:xfrm>
                          <a:custGeom>
                            <a:avLst/>
                            <a:gdLst/>
                            <a:ahLst/>
                            <a:cxnLst/>
                            <a:rect l="l" t="t" r="r" b="b"/>
                            <a:pathLst>
                              <a:path w="6518275" h="195580">
                                <a:moveTo>
                                  <a:pt x="6518135" y="0"/>
                                </a:moveTo>
                                <a:lnTo>
                                  <a:pt x="6509004" y="0"/>
                                </a:lnTo>
                                <a:lnTo>
                                  <a:pt x="6509004" y="185928"/>
                                </a:lnTo>
                                <a:lnTo>
                                  <a:pt x="0" y="185928"/>
                                </a:lnTo>
                                <a:lnTo>
                                  <a:pt x="0" y="195072"/>
                                </a:lnTo>
                                <a:lnTo>
                                  <a:pt x="6509004" y="195072"/>
                                </a:lnTo>
                                <a:lnTo>
                                  <a:pt x="6518135" y="195072"/>
                                </a:lnTo>
                                <a:lnTo>
                                  <a:pt x="6518135" y="185928"/>
                                </a:lnTo>
                                <a:lnTo>
                                  <a:pt x="6518135" y="0"/>
                                </a:lnTo>
                                <a:close/>
                              </a:path>
                            </a:pathLst>
                          </a:custGeom>
                          <a:solidFill>
                            <a:srgbClr val="000000"/>
                          </a:solidFill>
                        </wps:spPr>
                        <wps:bodyPr wrap="square" lIns="0" tIns="0" rIns="0" bIns="0" rtlCol="0">
                          <a:noAutofit/>
                        </wps:bodyPr>
                      </wps:wsp>
                      <wps:wsp>
                        <wps:cNvPr id="2079879531" name="Textbox 127"/>
                        <wps:cNvSpPr txBox="1"/>
                        <wps:spPr>
                          <a:xfrm>
                            <a:off x="0" y="0"/>
                            <a:ext cx="6509384" cy="186055"/>
                          </a:xfrm>
                          <a:prstGeom prst="rect">
                            <a:avLst/>
                          </a:prstGeom>
                        </wps:spPr>
                        <wps:txbx>
                          <w:txbxContent>
                            <w:p w14:paraId="43D493AA" w14:textId="42FA07A0" w:rsidR="00FB4B11" w:rsidRPr="00FB4B11" w:rsidRDefault="007F3722" w:rsidP="00FB4B11">
                              <w:pPr>
                                <w:spacing w:line="269" w:lineRule="exact"/>
                                <w:rPr>
                                  <w:rFonts w:ascii="Palatino Linotype"/>
                                  <w:b/>
                                  <w:sz w:val="20"/>
                                  <w:lang w:val="en-IN"/>
                                </w:rPr>
                              </w:pPr>
                              <w:r>
                                <w:rPr>
                                  <w:rFonts w:ascii="Palatino Linotype"/>
                                  <w:b/>
                                  <w:spacing w:val="-2"/>
                                  <w:sz w:val="20"/>
                                  <w:lang w:val="en-IN"/>
                                </w:rPr>
                                <w:t xml:space="preserve"> </w:t>
                              </w:r>
                              <w:r w:rsidR="00FB4B11">
                                <w:rPr>
                                  <w:rFonts w:ascii="Palatino Linotype"/>
                                  <w:b/>
                                  <w:spacing w:val="-2"/>
                                  <w:sz w:val="20"/>
                                  <w:lang w:val="en-IN"/>
                                </w:rPr>
                                <w:t>Personal Details</w:t>
                              </w:r>
                            </w:p>
                          </w:txbxContent>
                        </wps:txbx>
                        <wps:bodyPr wrap="square" lIns="0" tIns="0" rIns="0" bIns="0" rtlCol="0">
                          <a:noAutofit/>
                        </wps:bodyPr>
                      </wps:wsp>
                    </wpg:wgp>
                  </a:graphicData>
                </a:graphic>
              </wp:anchor>
            </w:drawing>
          </mc:Choice>
          <mc:Fallback>
            <w:pict>
              <v:group w14:anchorId="6DDAF042" id="Group 764504811" o:spid="_x0000_s1053" style="position:absolute;margin-left:41.75pt;margin-top:15.55pt;width:513.25pt;height:15.4pt;z-index:-251643904;mso-wrap-distance-left:0;mso-wrap-distance-right:0;mso-position-horizontal-relative:page" coordsize="65182,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">
                <v:shape id="Graphic 125" o:spid="_x0000_s1054" style="position:absolute;width:65093;height:1860;visibility:visible;mso-wrap-style:square;v-text-anchor:top" coordsize="6509384,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" path="m6509004,l,,,185927r6509004,l6509004,xe" fillcolor="#ccc" stroked="f">
                  <v:path arrowok="t"/>
                </v:shape>
                <v:shape id="Graphic 126" o:spid="_x0000_s1055" style="position:absolute;width:65182;height:1955;visibility:visible;mso-wrap-style:square;v-text-anchor:top" coordsize="651827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" path="m6518135,r-9131,l6509004,185928,,185928r,9144l6509004,195072r9131,l6518135,185928,6518135,xe" fillcolor="black" stroked="f">
                  <v:path arrowok="t"/>
                </v:shape>
                <v:shape id="Textbox 127" o:spid="_x0000_s1056" type="#_x0000_t202" style="position:absolute;width:6509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" filled="f" stroked="f">
                  <v:textbox inset="0,0,0,0">
                    <w:txbxContent>
                      <w:p w14:paraId="43D493AA" w14:textId="42FA07A0" w:rsidR="00FB4B11" w:rsidRPr="00FB4B11" w:rsidRDefault="007F3722" w:rsidP="00FB4B11">
                        <w:pPr>
                          <w:spacing w:line="269" w:lineRule="exact"/>
                          <w:rPr>
                            <w:rFonts w:ascii="Palatino Linotype"/>
                            <w:b/>
                            <w:sz w:val="20"/>
                            <w:lang w:val="en-IN"/>
                          </w:rPr>
                        </w:pPr>
                        <w:r>
                          <w:rPr>
                            <w:rFonts w:ascii="Palatino Linotype"/>
                            <w:b/>
                            <w:spacing w:val="-2"/>
                            <w:sz w:val="20"/>
                            <w:lang w:val="en-IN"/>
                          </w:rPr>
                          <w:t xml:space="preserve"> </w:t>
                        </w:r>
                        <w:r w:rsidR="00FB4B11">
                          <w:rPr>
                            <w:rFonts w:ascii="Palatino Linotype"/>
                            <w:b/>
                            <w:spacing w:val="-2"/>
                            <w:sz w:val="20"/>
                            <w:lang w:val="en-IN"/>
                          </w:rPr>
                          <w:t>Personal Details</w:t>
                        </w:r>
                      </w:p>
                    </w:txbxContent>
                  </v:textbox>
                </v:shape>
                <w10:wrap type="topAndBottom" anchorx="page"/>
              </v:group>
            </w:pict>
          </mc:Fallback>
        </mc:AlternateContent>
      </w:r>
    </w:p>
    <w:p w14:paraId="5F6EA6D8" w14:textId="77777777" w:rsidR="00FB4B11" w:rsidRPr="00876BD6" w:rsidRDefault="00FB4B11">
      <w:pPr>
        <w:tabs>
          <w:tab w:val="left" w:pos="7985"/>
        </w:tabs>
        <w:ind w:left="224"/>
        <w:rPr>
          <w:sz w:val="18"/>
          <w:szCs w:val="18"/>
        </w:rPr>
      </w:pPr>
    </w:p>
    <w:tbl>
      <w:tblPr>
        <w:tblStyle w:val="TableGrid"/>
        <w:tblW w:w="0" w:type="auto"/>
        <w:tblInd w:w="224" w:type="dxa"/>
        <w:tblLook w:val="04A0" w:firstRow="1" w:lastRow="0" w:firstColumn="1" w:lastColumn="0" w:noHBand="0" w:noVBand="1"/>
      </w:tblPr>
      <w:tblGrid>
        <w:gridCol w:w="2632"/>
        <w:gridCol w:w="315"/>
        <w:gridCol w:w="7381"/>
      </w:tblGrid>
      <w:tr w:rsidR="00784D69" w:rsidRPr="00876BD6" w14:paraId="3AF70F31" w14:textId="77777777" w:rsidTr="002502CA">
        <w:trPr>
          <w:trHeight w:val="409"/>
        </w:trPr>
        <w:tc>
          <w:tcPr>
            <w:tcW w:w="2632" w:type="dxa"/>
          </w:tcPr>
          <w:p w14:paraId="51E52968" w14:textId="30D2F8FC" w:rsidR="00784D69" w:rsidRPr="00876BD6" w:rsidRDefault="00784D69" w:rsidP="00E70904">
            <w:pPr>
              <w:tabs>
                <w:tab w:val="left" w:pos="7985"/>
              </w:tabs>
              <w:ind w:left="224"/>
              <w:rPr>
                <w:sz w:val="18"/>
                <w:szCs w:val="18"/>
              </w:rPr>
            </w:pPr>
            <w:r w:rsidRPr="00876BD6">
              <w:rPr>
                <w:sz w:val="18"/>
                <w:szCs w:val="18"/>
              </w:rPr>
              <w:t>Date of Birth</w:t>
            </w:r>
          </w:p>
        </w:tc>
        <w:tc>
          <w:tcPr>
            <w:tcW w:w="315" w:type="dxa"/>
          </w:tcPr>
          <w:p w14:paraId="5F7268D9" w14:textId="36533F75" w:rsidR="00784D69" w:rsidRPr="00876BD6" w:rsidRDefault="00E70904">
            <w:pPr>
              <w:tabs>
                <w:tab w:val="left" w:pos="7985"/>
              </w:tabs>
              <w:rPr>
                <w:sz w:val="18"/>
                <w:szCs w:val="18"/>
              </w:rPr>
            </w:pPr>
            <w:r w:rsidRPr="00876BD6">
              <w:rPr>
                <w:sz w:val="18"/>
                <w:szCs w:val="18"/>
              </w:rPr>
              <w:t>:</w:t>
            </w:r>
          </w:p>
        </w:tc>
        <w:tc>
          <w:tcPr>
            <w:tcW w:w="7381" w:type="dxa"/>
          </w:tcPr>
          <w:p w14:paraId="432D4684" w14:textId="5309E709" w:rsidR="00784D69" w:rsidRPr="00876BD6" w:rsidRDefault="00784D69" w:rsidP="00E70904">
            <w:pPr>
              <w:tabs>
                <w:tab w:val="left" w:pos="7985"/>
              </w:tabs>
              <w:ind w:left="224"/>
              <w:rPr>
                <w:sz w:val="18"/>
                <w:szCs w:val="18"/>
              </w:rPr>
            </w:pPr>
            <w:r w:rsidRPr="00876BD6">
              <w:rPr>
                <w:sz w:val="18"/>
                <w:szCs w:val="18"/>
              </w:rPr>
              <w:t>24</w:t>
            </w:r>
            <w:r w:rsidRPr="00876BD6">
              <w:rPr>
                <w:sz w:val="18"/>
                <w:szCs w:val="18"/>
                <w:vertAlign w:val="superscript"/>
              </w:rPr>
              <w:t>th</w:t>
            </w:r>
            <w:r w:rsidRPr="00876BD6">
              <w:rPr>
                <w:sz w:val="18"/>
                <w:szCs w:val="18"/>
              </w:rPr>
              <w:t xml:space="preserve"> May, 1992</w:t>
            </w:r>
          </w:p>
        </w:tc>
      </w:tr>
      <w:tr w:rsidR="00784D69" w:rsidRPr="00876BD6" w14:paraId="3E28A822" w14:textId="77777777" w:rsidTr="002502CA">
        <w:trPr>
          <w:trHeight w:val="313"/>
        </w:trPr>
        <w:tc>
          <w:tcPr>
            <w:tcW w:w="2632" w:type="dxa"/>
          </w:tcPr>
          <w:p w14:paraId="650CC075" w14:textId="1ADC3971" w:rsidR="00784D69" w:rsidRPr="00876BD6" w:rsidRDefault="00784D69" w:rsidP="00784D69">
            <w:pPr>
              <w:tabs>
                <w:tab w:val="left" w:pos="7985"/>
              </w:tabs>
              <w:ind w:left="224"/>
              <w:rPr>
                <w:sz w:val="18"/>
                <w:szCs w:val="18"/>
              </w:rPr>
            </w:pPr>
            <w:r w:rsidRPr="00876BD6">
              <w:rPr>
                <w:sz w:val="18"/>
                <w:szCs w:val="18"/>
              </w:rPr>
              <w:t>Gender</w:t>
            </w:r>
          </w:p>
        </w:tc>
        <w:tc>
          <w:tcPr>
            <w:tcW w:w="315" w:type="dxa"/>
          </w:tcPr>
          <w:p w14:paraId="354032AE" w14:textId="32B64AD0" w:rsidR="00784D69" w:rsidRPr="00876BD6" w:rsidRDefault="00E70904">
            <w:pPr>
              <w:tabs>
                <w:tab w:val="left" w:pos="7985"/>
              </w:tabs>
              <w:rPr>
                <w:sz w:val="18"/>
                <w:szCs w:val="18"/>
              </w:rPr>
            </w:pPr>
            <w:r w:rsidRPr="00876BD6">
              <w:rPr>
                <w:sz w:val="18"/>
                <w:szCs w:val="18"/>
              </w:rPr>
              <w:t>:</w:t>
            </w:r>
          </w:p>
        </w:tc>
        <w:tc>
          <w:tcPr>
            <w:tcW w:w="7381" w:type="dxa"/>
          </w:tcPr>
          <w:p w14:paraId="7AE4FF72" w14:textId="45ADD4B7" w:rsidR="00784D69" w:rsidRPr="00876BD6" w:rsidRDefault="00784D69" w:rsidP="00784D69">
            <w:pPr>
              <w:tabs>
                <w:tab w:val="left" w:pos="7985"/>
              </w:tabs>
              <w:ind w:left="224"/>
              <w:rPr>
                <w:sz w:val="18"/>
                <w:szCs w:val="18"/>
              </w:rPr>
            </w:pPr>
            <w:r w:rsidRPr="00876BD6">
              <w:rPr>
                <w:sz w:val="18"/>
                <w:szCs w:val="18"/>
              </w:rPr>
              <w:t>Male</w:t>
            </w:r>
          </w:p>
        </w:tc>
      </w:tr>
      <w:tr w:rsidR="00784D69" w:rsidRPr="00876BD6" w14:paraId="1905185B" w14:textId="77777777" w:rsidTr="002502CA">
        <w:trPr>
          <w:trHeight w:val="313"/>
        </w:trPr>
        <w:tc>
          <w:tcPr>
            <w:tcW w:w="2632" w:type="dxa"/>
          </w:tcPr>
          <w:p w14:paraId="202DD365" w14:textId="77982FFF" w:rsidR="00784D69" w:rsidRPr="00876BD6" w:rsidRDefault="00784D69" w:rsidP="00784D69">
            <w:pPr>
              <w:tabs>
                <w:tab w:val="left" w:pos="7985"/>
              </w:tabs>
              <w:ind w:left="224"/>
              <w:rPr>
                <w:sz w:val="18"/>
                <w:szCs w:val="18"/>
              </w:rPr>
            </w:pPr>
            <w:r w:rsidRPr="00876BD6">
              <w:rPr>
                <w:sz w:val="18"/>
                <w:szCs w:val="18"/>
              </w:rPr>
              <w:t>Marital Status</w:t>
            </w:r>
          </w:p>
        </w:tc>
        <w:tc>
          <w:tcPr>
            <w:tcW w:w="315" w:type="dxa"/>
          </w:tcPr>
          <w:p w14:paraId="19139B84" w14:textId="1660E934" w:rsidR="00784D69" w:rsidRPr="00876BD6" w:rsidRDefault="00E70904">
            <w:pPr>
              <w:tabs>
                <w:tab w:val="left" w:pos="7985"/>
              </w:tabs>
              <w:rPr>
                <w:sz w:val="18"/>
                <w:szCs w:val="18"/>
              </w:rPr>
            </w:pPr>
            <w:r w:rsidRPr="00876BD6">
              <w:rPr>
                <w:sz w:val="18"/>
                <w:szCs w:val="18"/>
              </w:rPr>
              <w:t>:</w:t>
            </w:r>
          </w:p>
        </w:tc>
        <w:tc>
          <w:tcPr>
            <w:tcW w:w="7381" w:type="dxa"/>
          </w:tcPr>
          <w:p w14:paraId="2041D7EB" w14:textId="2D144C42" w:rsidR="00784D69" w:rsidRPr="00876BD6" w:rsidRDefault="00784D69" w:rsidP="00784D69">
            <w:pPr>
              <w:tabs>
                <w:tab w:val="left" w:pos="7985"/>
              </w:tabs>
              <w:ind w:left="224"/>
              <w:rPr>
                <w:sz w:val="18"/>
                <w:szCs w:val="18"/>
              </w:rPr>
            </w:pPr>
            <w:r w:rsidRPr="00876BD6">
              <w:rPr>
                <w:sz w:val="18"/>
                <w:szCs w:val="18"/>
              </w:rPr>
              <w:t>Married</w:t>
            </w:r>
          </w:p>
        </w:tc>
      </w:tr>
      <w:tr w:rsidR="00784D69" w:rsidRPr="00876BD6" w14:paraId="75FB20CA" w14:textId="77777777" w:rsidTr="002502CA">
        <w:trPr>
          <w:trHeight w:val="313"/>
        </w:trPr>
        <w:tc>
          <w:tcPr>
            <w:tcW w:w="2632" w:type="dxa"/>
          </w:tcPr>
          <w:p w14:paraId="294919FE" w14:textId="28B2B256" w:rsidR="00784D69" w:rsidRPr="00876BD6" w:rsidRDefault="00784D69" w:rsidP="00784D69">
            <w:pPr>
              <w:tabs>
                <w:tab w:val="left" w:pos="7985"/>
              </w:tabs>
              <w:ind w:left="224"/>
              <w:rPr>
                <w:sz w:val="18"/>
                <w:szCs w:val="18"/>
              </w:rPr>
            </w:pPr>
            <w:r w:rsidRPr="00876BD6">
              <w:rPr>
                <w:sz w:val="18"/>
                <w:szCs w:val="18"/>
              </w:rPr>
              <w:t>Strength</w:t>
            </w:r>
          </w:p>
        </w:tc>
        <w:tc>
          <w:tcPr>
            <w:tcW w:w="315" w:type="dxa"/>
          </w:tcPr>
          <w:p w14:paraId="7476EDE0" w14:textId="4E5E8CEA" w:rsidR="00784D69" w:rsidRPr="00876BD6" w:rsidRDefault="00E70904">
            <w:pPr>
              <w:tabs>
                <w:tab w:val="left" w:pos="7985"/>
              </w:tabs>
              <w:rPr>
                <w:sz w:val="18"/>
                <w:szCs w:val="18"/>
              </w:rPr>
            </w:pPr>
            <w:r w:rsidRPr="00876BD6">
              <w:rPr>
                <w:sz w:val="18"/>
                <w:szCs w:val="18"/>
              </w:rPr>
              <w:t>:</w:t>
            </w:r>
          </w:p>
        </w:tc>
        <w:tc>
          <w:tcPr>
            <w:tcW w:w="7381" w:type="dxa"/>
          </w:tcPr>
          <w:p w14:paraId="1190AAF5" w14:textId="07D9FDC8" w:rsidR="00784D69" w:rsidRPr="00876BD6" w:rsidRDefault="00784D69" w:rsidP="00784D69">
            <w:pPr>
              <w:tabs>
                <w:tab w:val="left" w:pos="7985"/>
              </w:tabs>
              <w:ind w:left="224"/>
              <w:rPr>
                <w:sz w:val="18"/>
                <w:szCs w:val="18"/>
              </w:rPr>
            </w:pPr>
            <w:r w:rsidRPr="00876BD6">
              <w:rPr>
                <w:sz w:val="18"/>
                <w:szCs w:val="18"/>
              </w:rPr>
              <w:t>Honesty, Hardworking &amp; Positive attitude</w:t>
            </w:r>
          </w:p>
        </w:tc>
      </w:tr>
      <w:tr w:rsidR="00784D69" w:rsidRPr="00876BD6" w14:paraId="2E6A768F" w14:textId="77777777" w:rsidTr="002502CA">
        <w:trPr>
          <w:trHeight w:val="313"/>
        </w:trPr>
        <w:tc>
          <w:tcPr>
            <w:tcW w:w="2632" w:type="dxa"/>
          </w:tcPr>
          <w:p w14:paraId="3F65A2A1" w14:textId="219536B4" w:rsidR="00784D69" w:rsidRPr="00876BD6" w:rsidRDefault="00784D69" w:rsidP="00784D69">
            <w:pPr>
              <w:tabs>
                <w:tab w:val="left" w:pos="7985"/>
              </w:tabs>
              <w:ind w:left="224"/>
              <w:rPr>
                <w:sz w:val="18"/>
                <w:szCs w:val="18"/>
              </w:rPr>
            </w:pPr>
            <w:r w:rsidRPr="00876BD6">
              <w:rPr>
                <w:sz w:val="18"/>
                <w:szCs w:val="18"/>
              </w:rPr>
              <w:t>Linguistic Abilities</w:t>
            </w:r>
          </w:p>
        </w:tc>
        <w:tc>
          <w:tcPr>
            <w:tcW w:w="315" w:type="dxa"/>
          </w:tcPr>
          <w:p w14:paraId="391CCDA9" w14:textId="1EDF28FD" w:rsidR="00784D69" w:rsidRPr="00876BD6" w:rsidRDefault="00E70904">
            <w:pPr>
              <w:tabs>
                <w:tab w:val="left" w:pos="7985"/>
              </w:tabs>
              <w:rPr>
                <w:sz w:val="18"/>
                <w:szCs w:val="18"/>
              </w:rPr>
            </w:pPr>
            <w:r w:rsidRPr="00876BD6">
              <w:rPr>
                <w:sz w:val="18"/>
                <w:szCs w:val="18"/>
              </w:rPr>
              <w:t>:</w:t>
            </w:r>
          </w:p>
        </w:tc>
        <w:tc>
          <w:tcPr>
            <w:tcW w:w="7381" w:type="dxa"/>
          </w:tcPr>
          <w:p w14:paraId="210A97B3" w14:textId="240DEB7D" w:rsidR="00784D69" w:rsidRPr="00876BD6" w:rsidRDefault="00784D69" w:rsidP="00784D69">
            <w:pPr>
              <w:tabs>
                <w:tab w:val="left" w:pos="7985"/>
              </w:tabs>
              <w:ind w:left="224"/>
              <w:rPr>
                <w:sz w:val="18"/>
                <w:szCs w:val="18"/>
              </w:rPr>
            </w:pPr>
            <w:r w:rsidRPr="00876BD6">
              <w:rPr>
                <w:sz w:val="18"/>
                <w:szCs w:val="18"/>
              </w:rPr>
              <w:t>English, Hindi &amp; Gujarati</w:t>
            </w:r>
          </w:p>
        </w:tc>
      </w:tr>
    </w:tbl>
    <w:p w14:paraId="3720C95E" w14:textId="77777777" w:rsidR="007459E3" w:rsidRPr="00876BD6" w:rsidRDefault="007459E3">
      <w:pPr>
        <w:tabs>
          <w:tab w:val="left" w:pos="7985"/>
        </w:tabs>
        <w:ind w:left="224"/>
        <w:rPr>
          <w:sz w:val="18"/>
          <w:szCs w:val="18"/>
        </w:rPr>
      </w:pPr>
    </w:p>
    <w:p w14:paraId="649BC1FB" w14:textId="77777777" w:rsidR="007459E3" w:rsidRPr="00876BD6" w:rsidRDefault="007459E3">
      <w:pPr>
        <w:pBdr>
          <w:bottom w:val="single" w:sz="12" w:space="1" w:color="auto"/>
        </w:pBdr>
        <w:tabs>
          <w:tab w:val="left" w:pos="7985"/>
        </w:tabs>
        <w:ind w:left="224"/>
        <w:rPr>
          <w:sz w:val="18"/>
          <w:szCs w:val="18"/>
        </w:rPr>
      </w:pPr>
    </w:p>
    <w:p w14:paraId="419DA3B1" w14:textId="77777777" w:rsidR="002502CA" w:rsidRDefault="002502CA">
      <w:pPr>
        <w:pBdr>
          <w:bottom w:val="single" w:sz="12" w:space="1" w:color="auto"/>
        </w:pBdr>
        <w:tabs>
          <w:tab w:val="left" w:pos="7985"/>
        </w:tabs>
        <w:ind w:left="224"/>
        <w:rPr>
          <w:sz w:val="24"/>
        </w:rPr>
      </w:pPr>
    </w:p>
    <w:p w14:paraId="5479C937" w14:textId="77777777" w:rsidR="002502CA" w:rsidRDefault="002502CA">
      <w:pPr>
        <w:pBdr>
          <w:bottom w:val="single" w:sz="12" w:space="1" w:color="auto"/>
        </w:pBdr>
        <w:tabs>
          <w:tab w:val="left" w:pos="7985"/>
        </w:tabs>
        <w:ind w:left="224"/>
        <w:rPr>
          <w:sz w:val="24"/>
        </w:rPr>
      </w:pPr>
    </w:p>
    <w:p w14:paraId="46ADFCB0" w14:textId="77777777" w:rsidR="002502CA" w:rsidRDefault="002502CA">
      <w:pPr>
        <w:pBdr>
          <w:bottom w:val="single" w:sz="12" w:space="1" w:color="auto"/>
        </w:pBdr>
        <w:tabs>
          <w:tab w:val="left" w:pos="7985"/>
        </w:tabs>
        <w:ind w:left="224"/>
        <w:rPr>
          <w:sz w:val="24"/>
        </w:rPr>
      </w:pPr>
    </w:p>
    <w:p w14:paraId="3E149129" w14:textId="77777777" w:rsidR="002502CA" w:rsidRDefault="002502CA">
      <w:pPr>
        <w:pBdr>
          <w:bottom w:val="single" w:sz="12" w:space="1" w:color="auto"/>
        </w:pBdr>
        <w:tabs>
          <w:tab w:val="left" w:pos="7985"/>
        </w:tabs>
        <w:ind w:left="224"/>
        <w:rPr>
          <w:sz w:val="24"/>
        </w:rPr>
      </w:pPr>
    </w:p>
    <w:p w14:paraId="5B8C4448" w14:textId="77777777" w:rsidR="002502CA" w:rsidRDefault="002502CA">
      <w:pPr>
        <w:pBdr>
          <w:bottom w:val="single" w:sz="12" w:space="1" w:color="auto"/>
        </w:pBdr>
        <w:tabs>
          <w:tab w:val="left" w:pos="7985"/>
        </w:tabs>
        <w:ind w:left="224"/>
        <w:rPr>
          <w:sz w:val="24"/>
        </w:rPr>
      </w:pPr>
    </w:p>
    <w:p w14:paraId="7B2150AA" w14:textId="77777777" w:rsidR="00DD1456" w:rsidRDefault="00DD1456">
      <w:pPr>
        <w:pBdr>
          <w:bottom w:val="single" w:sz="12" w:space="1" w:color="auto"/>
        </w:pBdr>
        <w:tabs>
          <w:tab w:val="left" w:pos="7985"/>
        </w:tabs>
        <w:ind w:left="224"/>
        <w:rPr>
          <w:sz w:val="24"/>
        </w:rPr>
      </w:pPr>
    </w:p>
    <w:p w14:paraId="293F93DB" w14:textId="77777777" w:rsidR="002502CA" w:rsidRDefault="002502CA" w:rsidP="00DD1456">
      <w:pPr>
        <w:tabs>
          <w:tab w:val="left" w:pos="7985"/>
        </w:tabs>
        <w:rPr>
          <w:sz w:val="24"/>
        </w:rPr>
      </w:pPr>
    </w:p>
    <w:p w14:paraId="6E9866DD" w14:textId="5CED618C" w:rsidR="007459E3" w:rsidRDefault="003A3660">
      <w:pPr>
        <w:tabs>
          <w:tab w:val="left" w:pos="7985"/>
        </w:tabs>
        <w:ind w:left="224"/>
        <w:rPr>
          <w:sz w:val="24"/>
        </w:rPr>
      </w:pPr>
      <w:r>
        <w:rPr>
          <w:sz w:val="24"/>
        </w:rPr>
        <w:t>Place:</w:t>
      </w:r>
      <w:r w:rsidR="007459E3">
        <w:rPr>
          <w:sz w:val="24"/>
        </w:rPr>
        <w:t xml:space="preserve"> Gandhinagar, Gujarat, India</w:t>
      </w:r>
      <w:r w:rsidR="007459E3">
        <w:rPr>
          <w:sz w:val="24"/>
        </w:rPr>
        <w:tab/>
        <w:t>(Gaurang Chauhan)</w:t>
      </w:r>
    </w:p>
    <w:sectPr w:rsidR="007459E3">
      <w:pgSz w:w="11910" w:h="16840"/>
      <w:pgMar w:top="840" w:right="620" w:bottom="280" w:left="6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BF67B" w14:textId="77777777" w:rsidR="00ED103D" w:rsidRDefault="00ED103D">
      <w:r>
        <w:separator/>
      </w:r>
    </w:p>
  </w:endnote>
  <w:endnote w:type="continuationSeparator" w:id="0">
    <w:p w14:paraId="439E1753" w14:textId="77777777" w:rsidR="00ED103D" w:rsidRDefault="00ED1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5117" w14:textId="77777777" w:rsidR="00ED103D" w:rsidRDefault="00ED103D">
      <w:r>
        <w:separator/>
      </w:r>
    </w:p>
  </w:footnote>
  <w:footnote w:type="continuationSeparator" w:id="0">
    <w:p w14:paraId="7324CE4A" w14:textId="77777777" w:rsidR="00ED103D" w:rsidRDefault="00ED1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 w15:restartNumberingAfterBreak="0">
    <w:nsid w:val="B5E306ED"/>
    <w:multiLevelType w:val="multilevel"/>
    <w:tmpl w:val="B5E306ED"/>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2" w15:restartNumberingAfterBreak="0">
    <w:nsid w:val="BF205925"/>
    <w:multiLevelType w:val="multilevel"/>
    <w:tmpl w:val="BF205925"/>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3" w15:restartNumberingAfterBreak="0">
    <w:nsid w:val="C8879AEF"/>
    <w:multiLevelType w:val="multilevel"/>
    <w:tmpl w:val="C8879AEF"/>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7"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6" w:hanging="183"/>
      </w:pPr>
      <w:rPr>
        <w:rFonts w:hint="default"/>
        <w:lang w:val="en-US" w:eastAsia="en-US" w:bidi="ar-SA"/>
      </w:rPr>
    </w:lvl>
    <w:lvl w:ilvl="6">
      <w:numFmt w:val="bullet"/>
      <w:lvlText w:val="•"/>
      <w:lvlJc w:val="left"/>
      <w:pPr>
        <w:ind w:left="5095"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4" w:hanging="183"/>
      </w:pPr>
      <w:rPr>
        <w:rFonts w:hint="default"/>
        <w:lang w:val="en-US" w:eastAsia="en-US" w:bidi="ar-SA"/>
      </w:rPr>
    </w:lvl>
  </w:abstractNum>
  <w:abstractNum w:abstractNumId="4" w15:restartNumberingAfterBreak="0">
    <w:nsid w:val="CF092B84"/>
    <w:multiLevelType w:val="multilevel"/>
    <w:tmpl w:val="CF092B84"/>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5" w15:restartNumberingAfterBreak="0">
    <w:nsid w:val="D7F9FE59"/>
    <w:multiLevelType w:val="multilevel"/>
    <w:tmpl w:val="D7F9FE59"/>
    <w:lvl w:ilvl="0">
      <w:numFmt w:val="bullet"/>
      <w:lvlText w:val=""/>
      <w:lvlJc w:val="left"/>
      <w:pPr>
        <w:ind w:left="256" w:hanging="250"/>
      </w:pPr>
      <w:rPr>
        <w:rFonts w:ascii="Wingdings" w:eastAsia="Wingdings" w:hAnsi="Wingdings" w:cs="Wingdings" w:hint="default"/>
        <w:b w:val="0"/>
        <w:bCs w:val="0"/>
        <w:i w:val="0"/>
        <w:iCs w:val="0"/>
        <w:spacing w:val="0"/>
        <w:w w:val="100"/>
        <w:sz w:val="24"/>
        <w:szCs w:val="24"/>
        <w:lang w:val="en-US" w:eastAsia="en-US" w:bidi="ar-SA"/>
      </w:rPr>
    </w:lvl>
    <w:lvl w:ilvl="1">
      <w:numFmt w:val="bullet"/>
      <w:lvlText w:val="•"/>
      <w:lvlJc w:val="left"/>
      <w:pPr>
        <w:ind w:left="1050" w:hanging="250"/>
      </w:pPr>
      <w:rPr>
        <w:rFonts w:hint="default"/>
        <w:lang w:val="en-US" w:eastAsia="en-US" w:bidi="ar-SA"/>
      </w:rPr>
    </w:lvl>
    <w:lvl w:ilvl="2">
      <w:numFmt w:val="bullet"/>
      <w:lvlText w:val="•"/>
      <w:lvlJc w:val="left"/>
      <w:pPr>
        <w:ind w:left="1841" w:hanging="250"/>
      </w:pPr>
      <w:rPr>
        <w:rFonts w:hint="default"/>
        <w:lang w:val="en-US" w:eastAsia="en-US" w:bidi="ar-SA"/>
      </w:rPr>
    </w:lvl>
    <w:lvl w:ilvl="3">
      <w:numFmt w:val="bullet"/>
      <w:lvlText w:val="•"/>
      <w:lvlJc w:val="left"/>
      <w:pPr>
        <w:ind w:left="2632" w:hanging="250"/>
      </w:pPr>
      <w:rPr>
        <w:rFonts w:hint="default"/>
        <w:lang w:val="en-US" w:eastAsia="en-US" w:bidi="ar-SA"/>
      </w:rPr>
    </w:lvl>
    <w:lvl w:ilvl="4">
      <w:numFmt w:val="bullet"/>
      <w:lvlText w:val="•"/>
      <w:lvlJc w:val="left"/>
      <w:pPr>
        <w:ind w:left="3423" w:hanging="250"/>
      </w:pPr>
      <w:rPr>
        <w:rFonts w:hint="default"/>
        <w:lang w:val="en-US" w:eastAsia="en-US" w:bidi="ar-SA"/>
      </w:rPr>
    </w:lvl>
    <w:lvl w:ilvl="5">
      <w:numFmt w:val="bullet"/>
      <w:lvlText w:val="•"/>
      <w:lvlJc w:val="left"/>
      <w:pPr>
        <w:ind w:left="4214" w:hanging="250"/>
      </w:pPr>
      <w:rPr>
        <w:rFonts w:hint="default"/>
        <w:lang w:val="en-US" w:eastAsia="en-US" w:bidi="ar-SA"/>
      </w:rPr>
    </w:lvl>
    <w:lvl w:ilvl="6">
      <w:numFmt w:val="bullet"/>
      <w:lvlText w:val="•"/>
      <w:lvlJc w:val="left"/>
      <w:pPr>
        <w:ind w:left="5005" w:hanging="250"/>
      </w:pPr>
      <w:rPr>
        <w:rFonts w:hint="default"/>
        <w:lang w:val="en-US" w:eastAsia="en-US" w:bidi="ar-SA"/>
      </w:rPr>
    </w:lvl>
    <w:lvl w:ilvl="7">
      <w:numFmt w:val="bullet"/>
      <w:lvlText w:val="•"/>
      <w:lvlJc w:val="left"/>
      <w:pPr>
        <w:ind w:left="5796" w:hanging="250"/>
      </w:pPr>
      <w:rPr>
        <w:rFonts w:hint="default"/>
        <w:lang w:val="en-US" w:eastAsia="en-US" w:bidi="ar-SA"/>
      </w:rPr>
    </w:lvl>
    <w:lvl w:ilvl="8">
      <w:numFmt w:val="bullet"/>
      <w:lvlText w:val="•"/>
      <w:lvlJc w:val="left"/>
      <w:pPr>
        <w:ind w:left="6587" w:hanging="250"/>
      </w:pPr>
      <w:rPr>
        <w:rFonts w:hint="default"/>
        <w:lang w:val="en-US" w:eastAsia="en-US" w:bidi="ar-SA"/>
      </w:rPr>
    </w:lvl>
  </w:abstractNum>
  <w:abstractNum w:abstractNumId="6" w15:restartNumberingAfterBreak="0">
    <w:nsid w:val="DCBA6B53"/>
    <w:multiLevelType w:val="multilevel"/>
    <w:tmpl w:val="DCBA6B53"/>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7" w15:restartNumberingAfterBreak="0">
    <w:nsid w:val="F4B5D9F5"/>
    <w:multiLevelType w:val="multilevel"/>
    <w:tmpl w:val="F4B5D9F5"/>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8" w15:restartNumberingAfterBreak="0">
    <w:nsid w:val="0053208E"/>
    <w:multiLevelType w:val="multilevel"/>
    <w:tmpl w:val="0053208E"/>
    <w:lvl w:ilvl="0">
      <w:numFmt w:val="bullet"/>
      <w:lvlText w:val="•"/>
      <w:lvlJc w:val="left"/>
      <w:pPr>
        <w:ind w:left="584" w:hanging="361"/>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586" w:hanging="361"/>
      </w:pPr>
      <w:rPr>
        <w:rFonts w:hint="default"/>
        <w:lang w:val="en-US" w:eastAsia="en-US" w:bidi="ar-SA"/>
      </w:rPr>
    </w:lvl>
    <w:lvl w:ilvl="2">
      <w:numFmt w:val="bullet"/>
      <w:lvlText w:val="•"/>
      <w:lvlJc w:val="left"/>
      <w:pPr>
        <w:ind w:left="2593" w:hanging="361"/>
      </w:pPr>
      <w:rPr>
        <w:rFonts w:hint="default"/>
        <w:lang w:val="en-US" w:eastAsia="en-US" w:bidi="ar-SA"/>
      </w:rPr>
    </w:lvl>
    <w:lvl w:ilvl="3">
      <w:numFmt w:val="bullet"/>
      <w:lvlText w:val="•"/>
      <w:lvlJc w:val="left"/>
      <w:pPr>
        <w:ind w:left="3600" w:hanging="361"/>
      </w:pPr>
      <w:rPr>
        <w:rFonts w:hint="default"/>
        <w:lang w:val="en-US" w:eastAsia="en-US" w:bidi="ar-SA"/>
      </w:rPr>
    </w:lvl>
    <w:lvl w:ilvl="4">
      <w:numFmt w:val="bullet"/>
      <w:lvlText w:val="•"/>
      <w:lvlJc w:val="left"/>
      <w:pPr>
        <w:ind w:left="4607" w:hanging="361"/>
      </w:pPr>
      <w:rPr>
        <w:rFonts w:hint="default"/>
        <w:lang w:val="en-US" w:eastAsia="en-US" w:bidi="ar-SA"/>
      </w:rPr>
    </w:lvl>
    <w:lvl w:ilvl="5">
      <w:numFmt w:val="bullet"/>
      <w:lvlText w:val="•"/>
      <w:lvlJc w:val="left"/>
      <w:pPr>
        <w:ind w:left="5614" w:hanging="361"/>
      </w:pPr>
      <w:rPr>
        <w:rFonts w:hint="default"/>
        <w:lang w:val="en-US" w:eastAsia="en-US" w:bidi="ar-SA"/>
      </w:rPr>
    </w:lvl>
    <w:lvl w:ilvl="6">
      <w:numFmt w:val="bullet"/>
      <w:lvlText w:val="•"/>
      <w:lvlJc w:val="left"/>
      <w:pPr>
        <w:ind w:left="6621" w:hanging="361"/>
      </w:pPr>
      <w:rPr>
        <w:rFonts w:hint="default"/>
        <w:lang w:val="en-US" w:eastAsia="en-US" w:bidi="ar-SA"/>
      </w:rPr>
    </w:lvl>
    <w:lvl w:ilvl="7">
      <w:numFmt w:val="bullet"/>
      <w:lvlText w:val="•"/>
      <w:lvlJc w:val="left"/>
      <w:pPr>
        <w:ind w:left="7628" w:hanging="361"/>
      </w:pPr>
      <w:rPr>
        <w:rFonts w:hint="default"/>
        <w:lang w:val="en-US" w:eastAsia="en-US" w:bidi="ar-SA"/>
      </w:rPr>
    </w:lvl>
    <w:lvl w:ilvl="8">
      <w:numFmt w:val="bullet"/>
      <w:lvlText w:val="•"/>
      <w:lvlJc w:val="left"/>
      <w:pPr>
        <w:ind w:left="8635" w:hanging="361"/>
      </w:pPr>
      <w:rPr>
        <w:rFonts w:hint="default"/>
        <w:lang w:val="en-US" w:eastAsia="en-US" w:bidi="ar-SA"/>
      </w:rPr>
    </w:lvl>
  </w:abstractNum>
  <w:abstractNum w:abstractNumId="9" w15:restartNumberingAfterBreak="0">
    <w:nsid w:val="0248C179"/>
    <w:multiLevelType w:val="multilevel"/>
    <w:tmpl w:val="0248C179"/>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0" w15:restartNumberingAfterBreak="0">
    <w:nsid w:val="03D62ECE"/>
    <w:multiLevelType w:val="multilevel"/>
    <w:tmpl w:val="03D62ECE"/>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1" w15:restartNumberingAfterBreak="0">
    <w:nsid w:val="2470EC97"/>
    <w:multiLevelType w:val="multilevel"/>
    <w:tmpl w:val="2470EC97"/>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2" w15:restartNumberingAfterBreak="0">
    <w:nsid w:val="25B654F3"/>
    <w:multiLevelType w:val="multilevel"/>
    <w:tmpl w:val="25B654F3"/>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3" w15:restartNumberingAfterBreak="0">
    <w:nsid w:val="2A8F537B"/>
    <w:multiLevelType w:val="multilevel"/>
    <w:tmpl w:val="2A8F537B"/>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4" w15:restartNumberingAfterBreak="0">
    <w:nsid w:val="4D4DC07F"/>
    <w:multiLevelType w:val="multilevel"/>
    <w:tmpl w:val="4D4DC07F"/>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5" w15:restartNumberingAfterBreak="0">
    <w:nsid w:val="59ADCABA"/>
    <w:multiLevelType w:val="multilevel"/>
    <w:tmpl w:val="59ADCABA"/>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6" w15:restartNumberingAfterBreak="0">
    <w:nsid w:val="5A241D34"/>
    <w:multiLevelType w:val="multilevel"/>
    <w:tmpl w:val="5A241D34"/>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abstractNum w:abstractNumId="17" w15:restartNumberingAfterBreak="0">
    <w:nsid w:val="72183CF9"/>
    <w:multiLevelType w:val="multilevel"/>
    <w:tmpl w:val="72183CF9"/>
    <w:lvl w:ilvl="0">
      <w:numFmt w:val="bullet"/>
      <w:lvlText w:val="•"/>
      <w:lvlJc w:val="left"/>
      <w:pPr>
        <w:ind w:left="297" w:hanging="183"/>
      </w:pPr>
      <w:rPr>
        <w:rFonts w:ascii="Arial MT" w:eastAsia="Arial MT" w:hAnsi="Arial MT" w:cs="Arial MT" w:hint="default"/>
        <w:b w:val="0"/>
        <w:bCs w:val="0"/>
        <w:i w:val="0"/>
        <w:iCs w:val="0"/>
        <w:spacing w:val="0"/>
        <w:w w:val="99"/>
        <w:sz w:val="20"/>
        <w:szCs w:val="20"/>
        <w:lang w:val="en-US" w:eastAsia="en-US" w:bidi="ar-SA"/>
      </w:rPr>
    </w:lvl>
    <w:lvl w:ilvl="1">
      <w:numFmt w:val="bullet"/>
      <w:lvlText w:val="•"/>
      <w:lvlJc w:val="left"/>
      <w:pPr>
        <w:ind w:left="1099" w:hanging="183"/>
      </w:pPr>
      <w:rPr>
        <w:rFonts w:hint="default"/>
        <w:lang w:val="en-US" w:eastAsia="en-US" w:bidi="ar-SA"/>
      </w:rPr>
    </w:lvl>
    <w:lvl w:ilvl="2">
      <w:numFmt w:val="bullet"/>
      <w:lvlText w:val="•"/>
      <w:lvlJc w:val="left"/>
      <w:pPr>
        <w:ind w:left="1898" w:hanging="183"/>
      </w:pPr>
      <w:rPr>
        <w:rFonts w:hint="default"/>
        <w:lang w:val="en-US" w:eastAsia="en-US" w:bidi="ar-SA"/>
      </w:rPr>
    </w:lvl>
    <w:lvl w:ilvl="3">
      <w:numFmt w:val="bullet"/>
      <w:lvlText w:val="•"/>
      <w:lvlJc w:val="left"/>
      <w:pPr>
        <w:ind w:left="2698" w:hanging="183"/>
      </w:pPr>
      <w:rPr>
        <w:rFonts w:hint="default"/>
        <w:lang w:val="en-US" w:eastAsia="en-US" w:bidi="ar-SA"/>
      </w:rPr>
    </w:lvl>
    <w:lvl w:ilvl="4">
      <w:numFmt w:val="bullet"/>
      <w:lvlText w:val="•"/>
      <w:lvlJc w:val="left"/>
      <w:pPr>
        <w:ind w:left="3497" w:hanging="183"/>
      </w:pPr>
      <w:rPr>
        <w:rFonts w:hint="default"/>
        <w:lang w:val="en-US" w:eastAsia="en-US" w:bidi="ar-SA"/>
      </w:rPr>
    </w:lvl>
    <w:lvl w:ilvl="5">
      <w:numFmt w:val="bullet"/>
      <w:lvlText w:val="•"/>
      <w:lvlJc w:val="left"/>
      <w:pPr>
        <w:ind w:left="4297" w:hanging="183"/>
      </w:pPr>
      <w:rPr>
        <w:rFonts w:hint="default"/>
        <w:lang w:val="en-US" w:eastAsia="en-US" w:bidi="ar-SA"/>
      </w:rPr>
    </w:lvl>
    <w:lvl w:ilvl="6">
      <w:numFmt w:val="bullet"/>
      <w:lvlText w:val="•"/>
      <w:lvlJc w:val="left"/>
      <w:pPr>
        <w:ind w:left="5096" w:hanging="183"/>
      </w:pPr>
      <w:rPr>
        <w:rFonts w:hint="default"/>
        <w:lang w:val="en-US" w:eastAsia="en-US" w:bidi="ar-SA"/>
      </w:rPr>
    </w:lvl>
    <w:lvl w:ilvl="7">
      <w:numFmt w:val="bullet"/>
      <w:lvlText w:val="•"/>
      <w:lvlJc w:val="left"/>
      <w:pPr>
        <w:ind w:left="5895" w:hanging="183"/>
      </w:pPr>
      <w:rPr>
        <w:rFonts w:hint="default"/>
        <w:lang w:val="en-US" w:eastAsia="en-US" w:bidi="ar-SA"/>
      </w:rPr>
    </w:lvl>
    <w:lvl w:ilvl="8">
      <w:numFmt w:val="bullet"/>
      <w:lvlText w:val="•"/>
      <w:lvlJc w:val="left"/>
      <w:pPr>
        <w:ind w:left="6695" w:hanging="183"/>
      </w:pPr>
      <w:rPr>
        <w:rFonts w:hint="default"/>
        <w:lang w:val="en-US" w:eastAsia="en-US" w:bidi="ar-SA"/>
      </w:rPr>
    </w:lvl>
  </w:abstractNum>
  <w:num w:numId="1" w16cid:durableId="988901844">
    <w:abstractNumId w:val="8"/>
  </w:num>
  <w:num w:numId="2" w16cid:durableId="1146897639">
    <w:abstractNumId w:val="4"/>
  </w:num>
  <w:num w:numId="3" w16cid:durableId="675228946">
    <w:abstractNumId w:val="15"/>
  </w:num>
  <w:num w:numId="4" w16cid:durableId="402798341">
    <w:abstractNumId w:val="2"/>
  </w:num>
  <w:num w:numId="5" w16cid:durableId="1258634846">
    <w:abstractNumId w:val="1"/>
  </w:num>
  <w:num w:numId="6" w16cid:durableId="1303268226">
    <w:abstractNumId w:val="10"/>
  </w:num>
  <w:num w:numId="7" w16cid:durableId="1395353340">
    <w:abstractNumId w:val="12"/>
  </w:num>
  <w:num w:numId="8" w16cid:durableId="1546601660">
    <w:abstractNumId w:val="17"/>
  </w:num>
  <w:num w:numId="9" w16cid:durableId="496308676">
    <w:abstractNumId w:val="9"/>
  </w:num>
  <w:num w:numId="10" w16cid:durableId="2060783652">
    <w:abstractNumId w:val="0"/>
  </w:num>
  <w:num w:numId="11" w16cid:durableId="1956014634">
    <w:abstractNumId w:val="13"/>
  </w:num>
  <w:num w:numId="12" w16cid:durableId="198668005">
    <w:abstractNumId w:val="16"/>
  </w:num>
  <w:num w:numId="13" w16cid:durableId="1933128649">
    <w:abstractNumId w:val="3"/>
  </w:num>
  <w:num w:numId="14" w16cid:durableId="626857404">
    <w:abstractNumId w:val="14"/>
  </w:num>
  <w:num w:numId="15" w16cid:durableId="534271023">
    <w:abstractNumId w:val="7"/>
  </w:num>
  <w:num w:numId="16" w16cid:durableId="986710780">
    <w:abstractNumId w:val="11"/>
  </w:num>
  <w:num w:numId="17" w16cid:durableId="809441353">
    <w:abstractNumId w:val="6"/>
  </w:num>
  <w:num w:numId="18" w16cid:durableId="9631203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29F1"/>
    <w:rsid w:val="000B7CD5"/>
    <w:rsid w:val="000E75DA"/>
    <w:rsid w:val="00100169"/>
    <w:rsid w:val="001136AF"/>
    <w:rsid w:val="001366F2"/>
    <w:rsid w:val="00142FE9"/>
    <w:rsid w:val="00162B6B"/>
    <w:rsid w:val="002502CA"/>
    <w:rsid w:val="00263917"/>
    <w:rsid w:val="002F3AB4"/>
    <w:rsid w:val="0036430E"/>
    <w:rsid w:val="00372D26"/>
    <w:rsid w:val="003A3660"/>
    <w:rsid w:val="003B2E7A"/>
    <w:rsid w:val="003F5AAA"/>
    <w:rsid w:val="00487B6D"/>
    <w:rsid w:val="004A6612"/>
    <w:rsid w:val="00511D09"/>
    <w:rsid w:val="00515B0E"/>
    <w:rsid w:val="00536466"/>
    <w:rsid w:val="00557DA0"/>
    <w:rsid w:val="00566E69"/>
    <w:rsid w:val="00585409"/>
    <w:rsid w:val="006063FC"/>
    <w:rsid w:val="006125D6"/>
    <w:rsid w:val="00650921"/>
    <w:rsid w:val="00686D1E"/>
    <w:rsid w:val="006A7E22"/>
    <w:rsid w:val="006B29F1"/>
    <w:rsid w:val="007124DA"/>
    <w:rsid w:val="00721914"/>
    <w:rsid w:val="007459E3"/>
    <w:rsid w:val="007519E2"/>
    <w:rsid w:val="00764D7B"/>
    <w:rsid w:val="00782087"/>
    <w:rsid w:val="00784D69"/>
    <w:rsid w:val="007F2C9E"/>
    <w:rsid w:val="007F3722"/>
    <w:rsid w:val="007F63AE"/>
    <w:rsid w:val="00837223"/>
    <w:rsid w:val="00860D1A"/>
    <w:rsid w:val="00867F7C"/>
    <w:rsid w:val="00876BD6"/>
    <w:rsid w:val="0093479C"/>
    <w:rsid w:val="0098399E"/>
    <w:rsid w:val="009868E1"/>
    <w:rsid w:val="00A50233"/>
    <w:rsid w:val="00A5537B"/>
    <w:rsid w:val="00A74C60"/>
    <w:rsid w:val="00AC21BF"/>
    <w:rsid w:val="00B0456C"/>
    <w:rsid w:val="00B826E3"/>
    <w:rsid w:val="00BA321E"/>
    <w:rsid w:val="00BC1060"/>
    <w:rsid w:val="00BF0998"/>
    <w:rsid w:val="00C1042F"/>
    <w:rsid w:val="00C11E4A"/>
    <w:rsid w:val="00C44543"/>
    <w:rsid w:val="00CB6C0D"/>
    <w:rsid w:val="00CC7791"/>
    <w:rsid w:val="00D1652C"/>
    <w:rsid w:val="00D916CD"/>
    <w:rsid w:val="00DA17FA"/>
    <w:rsid w:val="00DD1456"/>
    <w:rsid w:val="00E6232D"/>
    <w:rsid w:val="00E70904"/>
    <w:rsid w:val="00ED103D"/>
    <w:rsid w:val="00EF1E55"/>
    <w:rsid w:val="00F807E6"/>
    <w:rsid w:val="00F87337"/>
    <w:rsid w:val="00F91074"/>
    <w:rsid w:val="00FB414F"/>
    <w:rsid w:val="00FB4B11"/>
    <w:rsid w:val="0253558A"/>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76C7"/>
  <w15:docId w15:val="{DE579623-E509-42F4-984E-FED22B5B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gu-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Verdana" w:eastAsia="Verdana" w:hAnsi="Verdana" w:cs="Verdan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Title">
    <w:name w:val="Title"/>
    <w:basedOn w:val="Normal"/>
    <w:uiPriority w:val="1"/>
    <w:qFormat/>
    <w:pPr>
      <w:spacing w:before="80"/>
      <w:ind w:left="224"/>
    </w:pPr>
    <w:rPr>
      <w:b/>
      <w:bCs/>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14"/>
      <w:ind w:left="584" w:hanging="361"/>
    </w:pPr>
  </w:style>
  <w:style w:type="paragraph" w:customStyle="1" w:styleId="TableParagraph">
    <w:name w:val="Table Paragraph"/>
    <w:basedOn w:val="Normal"/>
    <w:uiPriority w:val="1"/>
    <w:qFormat/>
    <w:pPr>
      <w:spacing w:before="44"/>
      <w:ind w:left="5"/>
    </w:pPr>
  </w:style>
  <w:style w:type="table" w:styleId="TableGrid">
    <w:name w:val="Table Grid"/>
    <w:basedOn w:val="TableNormal"/>
    <w:rsid w:val="00784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1756</Words>
  <Characters>10010</Characters>
  <Application>Microsoft Office Word</Application>
  <DocSecurity>0</DocSecurity>
  <Lines>83</Lines>
  <Paragraphs>23</Paragraphs>
  <ScaleCrop>false</ScaleCrop>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GURUDATTA B</dc:title>
  <dc:creator>Gurudatta Shelke</dc:creator>
  <cp:lastModifiedBy>Gaurang Chauhan</cp:lastModifiedBy>
  <cp:revision>72</cp:revision>
  <cp:lastPrinted>2025-02-28T07:37:00Z</cp:lastPrinted>
  <dcterms:created xsi:type="dcterms:W3CDTF">2024-11-12T04:45:00Z</dcterms:created>
  <dcterms:modified xsi:type="dcterms:W3CDTF">2025-08-13T14:36:00Z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2023-10-13T00:00:00Z</vt:filetime>
  </property>
  <property fmtid="{D5CDD505-2E9C-101B-9397-08002B2CF9AE}" pid="3" name="Creator">
    <vt:lpwstr>Microsoft® Word 2016</vt:lpwstr>
  </property>
  <property fmtid="{D5CDD505-2E9C-101B-9397-08002B2CF9AE}" pid="4" name="LastSaved">
    <vt:filetime>2024-11-12T00:00:00Z</vt:filetime>
  </property>
  <property fmtid="{D5CDD505-2E9C-101B-9397-08002B2CF9AE}" pid="5" name="Producer">
    <vt:lpwstr>Microsoft® Word 2016</vt:lpwstr>
  </property>
  <property fmtid="{D5CDD505-2E9C-101B-9397-08002B2CF9AE}" pid="6" name="KSOProductBuildVer">
    <vt:lpwstr>1033-12.2.0.18607</vt:lpwstr>
  </property>
  <property fmtid="{D5CDD505-2E9C-101B-9397-08002B2CF9AE}" pid="7" name="ICV">
    <vt:lpwstr>E73FE2A5158D4625A1F4DFEECFD1F3D4_13</vt:lpwstr>
  </property>
</Properties>
</file>